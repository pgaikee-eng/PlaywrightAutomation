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7E23C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50 JavaScript Programs Asked in Automation QA Interviews</w:t>
      </w:r>
      <w:bookmarkStart w:id="0" w:name="_GoBack"/>
      <w:bookmarkEnd w:id="0"/>
    </w:p>
    <w:p w14:paraId="65101065">
      <w:pPr>
        <w:rPr>
          <w:rFonts w:hint="default" w:ascii="Times New Roman" w:hAnsi="Times New Roman" w:cs="Times New Roman"/>
        </w:rPr>
      </w:pPr>
    </w:p>
    <w:p w14:paraId="274BA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contains commonly asked JavaScript coding programs in Automation QA interviews. Each program includes: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1. Problem Statement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2. Simple Solution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3. Alternative Solution using loops or different logic where applicable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Useful for Playwright, Selenium, Cypress, and API Automation interview preparation.</w:t>
      </w:r>
    </w:p>
    <w:p w14:paraId="7D2262E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Reverse a String</w:t>
      </w:r>
    </w:p>
    <w:p w14:paraId="09E4BD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Simple Solution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 reverseString(str)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str.split('').reverse().join('');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console.log(reverseString("playwright"));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for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 reverseUsingLoop(str)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let rev = "";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for (let i = str.length - 1; i &gt;= 0; i--)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rev += str[i];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rev;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console.log(reverseUsingLoop("playwright"));</w:t>
      </w:r>
    </w:p>
    <w:p w14:paraId="53DBAFB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Palindrome Check</w:t>
      </w:r>
    </w:p>
    <w:p w14:paraId="2C58C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isPalindrome(str)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str === str.split('').reverse().join('');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console.log(isPalindrome("madam"));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 palindromeLoop(str)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for (let i = 0; i &lt; str.length / 2; i++)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if (str[i] !== str[str.length - 1 - i])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return false;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true;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03E9BFB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Swap Two Numbers</w:t>
      </w:r>
    </w:p>
    <w:p w14:paraId="5BA6DC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a = 10, b = 20;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[a, b] = [b, a];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console.log(a, b);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Without third variable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= a + b;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 = a - b;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= a - b;</w:t>
      </w:r>
    </w:p>
    <w:p w14:paraId="51B518B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Find Largest Number in Array</w:t>
      </w:r>
    </w:p>
    <w:p w14:paraId="425BFF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[10, 20, 5, 90];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console.log(Math.max(...arr));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max = arr[0];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num of arr)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 (num &gt; max) max = num;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console.log(max);</w:t>
      </w:r>
    </w:p>
    <w:p w14:paraId="4F86AC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Find Smallest Number in Array</w:t>
      </w:r>
    </w:p>
    <w:p w14:paraId="0668BC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[10, 20, 5, 90];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console.log(Math.min(...arr));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min = arr[0];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num of arr)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 (num &lt; min) min = num;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console.log(min);</w:t>
      </w:r>
    </w:p>
    <w:p w14:paraId="40B1A89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Factorial Program</w:t>
      </w:r>
    </w:p>
    <w:p w14:paraId="3E158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factorial(n)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 (n === 0) return 1;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n * factorial(n - 1);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 factorialLoop(n)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let fact = 1;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for (let i = 1; i &lt;= n; i++)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fact *= i;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fact;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70688D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Fibonacci Series</w:t>
      </w:r>
    </w:p>
    <w:p w14:paraId="3EC036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fibonacci(n)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let a = 0, b = 1;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for (let i = 0; i &lt; n; i++)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console.log(a);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[a, b] = [b, a + b];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5BC9F75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Count Vowels in String</w:t>
      </w:r>
    </w:p>
    <w:p w14:paraId="6EBB2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countVowels(str)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str.match(/[aeiou]/gi).length;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 vowelLoop(str)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let count = 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for (let ch of str.toLowerCase())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if ("aeiou".includes(ch)) count++;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count;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1ACA7D8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Remove Duplicate Elements from Array</w:t>
      </w:r>
    </w:p>
    <w:p w14:paraId="76F976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[1,2,2,3,4,4];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console.log([...new Set(arr)]);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unique = [];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num of arr)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 (!unique.includes(num))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unique.push(num);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console.log(unique);</w:t>
      </w:r>
    </w:p>
    <w:p w14:paraId="08689F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Sort Array in Ascending Order</w:t>
      </w:r>
    </w:p>
    <w:p w14:paraId="0484C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[5,1,9,2];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console.log(arr.sort((a,b) =&gt; a-b));</w:t>
      </w:r>
    </w:p>
    <w:p w14:paraId="558AF4B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Check Prime Number</w:t>
      </w:r>
    </w:p>
    <w:p w14:paraId="7F548D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isPrime(num)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 (num &lt; 2) return false;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for (let i = 2; i &lt; num; i++)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if (num % i === 0) return false;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true;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1E47C6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Find Duplicate Elements in Array</w:t>
      </w:r>
    </w:p>
    <w:p w14:paraId="357A0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[1,2,3,2,4,1];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duplicates = arr.filter((item, index) =&gt; arr.indexOf(item) !== index);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console.log([...new Set(duplicates)]);</w:t>
      </w:r>
    </w:p>
    <w:p w14:paraId="510B177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Count Words in String</w:t>
      </w:r>
    </w:p>
    <w:p w14:paraId="3D02B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str = "Automation QA Interview";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console.log(str.split(" ").length);</w:t>
      </w:r>
    </w:p>
    <w:p w14:paraId="6F158C7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Convert String to Uppercase</w:t>
      </w:r>
    </w:p>
    <w:p w14:paraId="17AC9F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str = "playwright";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console.log(str.toUpperCase());</w:t>
      </w:r>
    </w:p>
    <w:p w14:paraId="7456269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Merge Two Arrays</w:t>
      </w:r>
    </w:p>
    <w:p w14:paraId="01F0E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arr1 = [1,2];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const arr2 = [3,4];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console.log([...arr1, ...arr2]);</w:t>
      </w:r>
    </w:p>
    <w:p w14:paraId="5CEB9AA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Find Second Largest Number</w:t>
      </w:r>
    </w:p>
    <w:p w14:paraId="5BF394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[10,20,50,40];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arr.sort((a,b)=&gt;b-a);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console.log(arr[1]);</w:t>
      </w:r>
    </w:p>
    <w:p w14:paraId="279EAE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Check Even or Odd</w:t>
      </w:r>
    </w:p>
    <w:p w14:paraId="6FC5C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evenOdd(num)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num % 2 === 0 ? "Even" : "Odd";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70F071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Sum of Array Elements</w:t>
      </w:r>
    </w:p>
    <w:p w14:paraId="0E078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[1,2,3];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console.log(arr.reduce((a,b)=&gt;a+b,0));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sum = 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num of arr)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sum += num;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console.log(sum);</w:t>
      </w:r>
    </w:p>
    <w:p w14:paraId="2F09622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Find Length of String without length</w:t>
      </w:r>
    </w:p>
    <w:p w14:paraId="77928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str = "hello";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count = 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ch of 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count++;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console.log(count);</w:t>
      </w:r>
    </w:p>
    <w:p w14:paraId="07C3434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Reverse Number</w:t>
      </w:r>
    </w:p>
    <w:p w14:paraId="7EB79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num = 1234;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rev = Number(num.toString().split('').reverse().join(''));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console.log(rev);</w:t>
      </w:r>
    </w:p>
    <w:p w14:paraId="4B1E19A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Find Missing Number in Array</w:t>
      </w:r>
    </w:p>
    <w:p w14:paraId="38538F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[1,2,4,5];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n = 5;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total = (n*(n+1))/2;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sum = arr.reduce((a,b)=&gt;a+b,0);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console.log(total - sum);</w:t>
      </w:r>
    </w:p>
    <w:p w14:paraId="24D77EF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22. Capitalize First Letter</w:t>
      </w:r>
    </w:p>
    <w:p w14:paraId="122DA0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str = "automation";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console.log(str.charAt(0).toUpperCase() + str.slice(1));</w:t>
      </w:r>
    </w:p>
    <w:p w14:paraId="40CD388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23. Check Anagram</w:t>
      </w:r>
    </w:p>
    <w:p w14:paraId="2CE7F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isAnagram(a,b){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a.split('').sort().join('') === b.split('').sort().join('');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3531A94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24. Find Character Occurrence</w:t>
      </w:r>
    </w:p>
    <w:p w14:paraId="7F0D5B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str = "automation";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count = {};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ch of 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count[ch] = (count[ch] || 0) + 1;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console.log(count);</w:t>
      </w:r>
    </w:p>
    <w:p w14:paraId="4B001F6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25. Remove Spaces from String</w:t>
      </w:r>
    </w:p>
    <w:p w14:paraId="101E2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str = "playwright automation";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console.log(str.replace(/\s/g,''));</w:t>
      </w:r>
    </w:p>
    <w:p w14:paraId="7A271C7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26. Array Contains Value</w:t>
      </w:r>
    </w:p>
    <w:p w14:paraId="1FA61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[1,2,3];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console.log(arr.includes(2));</w:t>
      </w:r>
    </w:p>
    <w:p w14:paraId="7A44C7D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27. Convert Array to String</w:t>
      </w:r>
    </w:p>
    <w:p w14:paraId="59D66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['QA','Automation'];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console.log(arr.join(' '));</w:t>
      </w:r>
    </w:p>
    <w:p w14:paraId="14A2180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28. Find Max Occurring Character</w:t>
      </w:r>
    </w:p>
    <w:p w14:paraId="0D19ED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str = "automation";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obj = {};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maxChar = '';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(let ch of str)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obj[ch] = (obj[ch] || 0) + 1;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 (maxChar === '' || obj[ch] &gt; obj[maxChar]) 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maxChar = ch;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console.log(maxChar);</w:t>
      </w:r>
    </w:p>
    <w:p w14:paraId="601495F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29. Print Numbers 1 to 100</w:t>
      </w:r>
    </w:p>
    <w:p w14:paraId="2F450B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for(let i=1;i&lt;=100;i++){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console.log(i);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0EDF682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30. FizzBuzz Program</w:t>
      </w:r>
    </w:p>
    <w:p w14:paraId="072D7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for(let i=1;i&lt;=100;i++){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if(i%3===0 &amp;&amp; i%5===0) console.log("FizzBuzz");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else if(i%3===0) console.log("Fizz");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else if(i%5===0) console.log("Buzz");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else console.log(i);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16C76B7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31. Check Armstrong Number</w:t>
      </w:r>
    </w:p>
    <w:p w14:paraId="5AAD4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armstrong(num){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let sum = 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let temp = num;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while(temp &gt; 0){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let digit = temp % 10;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sum += digit ** 3;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temp = Math.floor(temp/10);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sum === num;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258443F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32. Generate Random Number</w:t>
      </w:r>
    </w:p>
    <w:p w14:paraId="6E4816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console.log(Math.floor(Math.random()*100));</w:t>
      </w:r>
    </w:p>
    <w:p w14:paraId="7319B24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33. Find Intersection of Arrays</w:t>
      </w:r>
    </w:p>
    <w:p w14:paraId="59A2C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a=[1,2,3], b=[2,3,4];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console.log(a.filter(x=&gt;b.includes(x)));</w:t>
      </w:r>
    </w:p>
    <w:p w14:paraId="567D6CD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34. Flatten Nested Array</w:t>
      </w:r>
    </w:p>
    <w:p w14:paraId="1C8069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[1,[2,[3]]];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console.log(arr.flat(2));</w:t>
      </w:r>
    </w:p>
    <w:p w14:paraId="3CDF198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35. Remove Falsy Values</w:t>
      </w:r>
    </w:p>
    <w:p w14:paraId="632EC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 = [0,1,false,2,'',3];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console.log(arr.filter(Boolean));</w:t>
      </w:r>
    </w:p>
    <w:p w14:paraId="4F13F1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36. Check Object Empty</w:t>
      </w:r>
    </w:p>
    <w:p w14:paraId="31E3A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obj = {};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console.log(Object.keys(obj).length === 0);</w:t>
      </w:r>
    </w:p>
    <w:p w14:paraId="32CBFCA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37. Convert String to Array</w:t>
      </w:r>
    </w:p>
    <w:p w14:paraId="7DC078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str = "QA";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console.log(str.split(''));</w:t>
      </w:r>
    </w:p>
    <w:p w14:paraId="249F939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38. Find Sum of Digits</w:t>
      </w:r>
    </w:p>
    <w:p w14:paraId="44634D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num = 123;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sum = 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while(num &gt; 0){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sum += num % 10;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num = Math.floor(num/10);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console.log(sum);</w:t>
      </w:r>
    </w:p>
    <w:p w14:paraId="3B4C26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39. Count Elements in Array</w:t>
      </w:r>
    </w:p>
    <w:p w14:paraId="0E6D1C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arr=[1,2,3,4];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console.log(arr.length);</w:t>
      </w:r>
    </w:p>
    <w:p w14:paraId="519B912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40. Find Common Elements</w:t>
      </w:r>
    </w:p>
    <w:p w14:paraId="4ECFC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arr1=[1,2,3];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const arr2=[2,3,4];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common=[];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for(let num of arr1){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if(arr2.includes(num)){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common.push(num);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}}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console.log(common);</w:t>
      </w:r>
    </w:p>
    <w:p w14:paraId="5490430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41. Convert Celsius to Fahrenheit</w:t>
      </w:r>
    </w:p>
    <w:p w14:paraId="52DAF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convert(c){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(c*9/5)+32;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791AC6E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42. Find Leap Year</w:t>
      </w:r>
    </w:p>
    <w:p w14:paraId="3CA265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leap(year){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(year%4===0 &amp;&amp; year%100!==0) || year%400===0;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33943AB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43. Check Positive or Negative</w:t>
      </w:r>
    </w:p>
    <w:p w14:paraId="61463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check(num){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if(num&gt;0) return "Positive";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if(num&lt;0) return "Negative";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"Zero";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128CB09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44. Print Pattern</w:t>
      </w:r>
    </w:p>
    <w:p w14:paraId="089B0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for(let i=1;i&lt;=5;i++){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console.log("*".repeat(i));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7BAFCAE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45. Reverse Array</w:t>
      </w:r>
    </w:p>
    <w:p w14:paraId="22103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arr=[1,2,3];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console.log(arr.reverse());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// Using loop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rev=[];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for(let i=arr.length-1;i&gt;=0;i--){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rev.push(arr[i]);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console.log(rev);</w:t>
      </w:r>
    </w:p>
    <w:p w14:paraId="4293E52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46. Find Average of Array</w:t>
      </w:r>
    </w:p>
    <w:p w14:paraId="09AFA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arr=[10,20,30];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let avg = arr.reduce((a,b)=&gt;a+b,0)/arr.length;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console.log(avg);</w:t>
      </w:r>
    </w:p>
    <w:p w14:paraId="7A9D39A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47. Check Number is Integer</w:t>
      </w:r>
    </w:p>
    <w:p w14:paraId="27EC7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console.log(Number.isInteger(10));</w:t>
      </w:r>
    </w:p>
    <w:p w14:paraId="249E7DC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48. Get Current Date</w:t>
      </w:r>
    </w:p>
    <w:p w14:paraId="7FC520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console.log(new Date().toLocaleDateString());</w:t>
      </w:r>
    </w:p>
    <w:p w14:paraId="1E5F068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49. Convert Minutes to Seconds</w:t>
      </w:r>
    </w:p>
    <w:p w14:paraId="693C87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 convert(min){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return min*60;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}</w:t>
      </w:r>
    </w:p>
    <w:p w14:paraId="7D40899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50. Check Array Equality</w:t>
      </w:r>
    </w:p>
    <w:p w14:paraId="365EB4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a=[1,2], b=[1,2];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console.log(JSON.stringify(a)===JSON.stringify(b));</w:t>
      </w:r>
    </w:p>
    <w:p w14:paraId="06972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Interview Tip: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 Automation QA interviews, focus on explaining logic clearly. Even if you know shortcut methods, always explain loop-based solutions because interviewers check problem-solving ability.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21539B"/>
    <w:rsid w:val="271635BC"/>
    <w:rsid w:val="2A082782"/>
    <w:rsid w:val="2B1D25B5"/>
    <w:rsid w:val="2F373384"/>
    <w:rsid w:val="32674841"/>
    <w:rsid w:val="3EA30AA4"/>
    <w:rsid w:val="4D1E3396"/>
    <w:rsid w:val="5F1F3F1B"/>
    <w:rsid w:val="71180999"/>
    <w:rsid w:val="71F41601"/>
    <w:rsid w:val="77CA3C95"/>
    <w:rsid w:val="7FDA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1042</Words>
  <Characters>6092</Characters>
  <Lines>0</Lines>
  <Paragraphs>0</Paragraphs>
  <TotalTime>0</TotalTime>
  <ScaleCrop>false</ScaleCrop>
  <LinksUpToDate>false</LinksUpToDate>
  <CharactersWithSpaces>7017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nilesh deulkar</cp:lastModifiedBy>
  <dcterms:modified xsi:type="dcterms:W3CDTF">2026-07-16T07:33:19Z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eyJoZGlkIjoiOGI4NjI5OTBmMDM1ODFlMDkzNDFlZTFiMWNhZWU5ZTMiLCJ1c2VySWQiOiI1NjcwMTI1MDkyODkifQ==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590F7B61FF8549AF81DF4A4B6C62ACE8_12</vt:lpwstr>
  </property>
</Properties>
</file>