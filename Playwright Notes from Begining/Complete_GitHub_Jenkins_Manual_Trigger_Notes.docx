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96B23">
      <w:pPr>
        <w:pStyle w:val="39"/>
        <w:jc w:val="center"/>
      </w:pPr>
      <w:r>
        <w:t>Complete GitHub + Jenkins Integration Notes</w:t>
      </w:r>
    </w:p>
    <w:p w14:paraId="4CF21E59">
      <w:r>
        <w:rPr>
          <w:b/>
        </w:rPr>
        <w:t>This document explains complete GitHub workflow from installation to Jenkins integration. It includes theory + practical commands used in real-time company projects.</w:t>
      </w:r>
    </w:p>
    <w:p w14:paraId="5DC23AB9">
      <w:pPr>
        <w:pStyle w:val="2"/>
      </w:pPr>
      <w:r>
        <w:t>1. Introduction to Git and GitHub</w:t>
      </w:r>
    </w:p>
    <w:p w14:paraId="034C5B4E">
      <w:r>
        <w:t>Git is a version control system used to track source code changes. GitHub is a cloud platform used to store repositories and collaborate with teams.</w:t>
      </w:r>
    </w:p>
    <w:p w14:paraId="6C11F75C">
      <w:pPr>
        <w:pStyle w:val="25"/>
      </w:pPr>
      <w:r>
        <w:rPr>
          <w:sz w:val="21"/>
        </w:rPr>
        <w:t>Git helps maintain project history.</w:t>
      </w:r>
    </w:p>
    <w:p w14:paraId="3F62AC6F">
      <w:pPr>
        <w:pStyle w:val="25"/>
      </w:pPr>
      <w:r>
        <w:rPr>
          <w:sz w:val="21"/>
        </w:rPr>
        <w:t>GitHub helps developers collaborate together.</w:t>
      </w:r>
    </w:p>
    <w:p w14:paraId="52BBB905">
      <w:pPr>
        <w:pStyle w:val="25"/>
      </w:pPr>
      <w:r>
        <w:rPr>
          <w:sz w:val="21"/>
        </w:rPr>
        <w:t>Feature branches are used for development.</w:t>
      </w:r>
    </w:p>
    <w:p w14:paraId="02818974">
      <w:pPr>
        <w:pStyle w:val="25"/>
      </w:pPr>
      <w:r>
        <w:rPr>
          <w:sz w:val="21"/>
        </w:rPr>
        <w:t>Pull Requests are used for code review.</w:t>
      </w:r>
    </w:p>
    <w:p w14:paraId="5C59808D">
      <w:pPr>
        <w:pStyle w:val="2"/>
      </w:pPr>
      <w:r>
        <w:t>2. Install Git</w:t>
      </w:r>
    </w:p>
    <w:p w14:paraId="5A48D476">
      <w:r>
        <w:t>Git must be installed before starting project version control.</w:t>
      </w:r>
    </w:p>
    <w:p w14:paraId="656188AB">
      <w:pPr>
        <w:pStyle w:val="25"/>
      </w:pPr>
      <w:r>
        <w:rPr>
          <w:sz w:val="21"/>
        </w:rPr>
        <w:t>Download Git from: https://git-scm.com/downloads</w:t>
      </w:r>
    </w:p>
    <w:p w14:paraId="7F773A90">
      <w:pPr>
        <w:pStyle w:val="25"/>
      </w:pPr>
      <w:r>
        <w:rPr>
          <w:sz w:val="21"/>
        </w:rPr>
        <w:t>Install Git using default settings.</w:t>
      </w:r>
    </w:p>
    <w:p w14:paraId="7282EBBF">
      <w:pPr>
        <w:pStyle w:val="25"/>
      </w:pPr>
      <w:r>
        <w:rPr>
          <w:sz w:val="21"/>
        </w:rPr>
        <w:t>Verify installation using command below.</w:t>
      </w:r>
    </w:p>
    <w:p w14:paraId="0507EC3B">
      <w:pPr>
        <w:pStyle w:val="2"/>
      </w:pPr>
      <w:r>
        <w:t>3. Verify Git Installation</w:t>
      </w:r>
    </w:p>
    <w:p w14:paraId="367F1558">
      <w:r>
        <w:t>Open Command Prompt and execute commands.</w:t>
      </w:r>
    </w:p>
    <w:p w14:paraId="6D59FDF2">
      <w:pPr>
        <w:pStyle w:val="25"/>
      </w:pPr>
      <w:r>
        <w:rPr>
          <w:sz w:val="21"/>
        </w:rPr>
        <w:t>git --version</w:t>
      </w:r>
    </w:p>
    <w:p w14:paraId="30D4DB10">
      <w:pPr>
        <w:pStyle w:val="25"/>
      </w:pPr>
      <w:r>
        <w:rPr>
          <w:sz w:val="21"/>
        </w:rPr>
        <w:t>git config --global user.name "Your Name"</w:t>
      </w:r>
    </w:p>
    <w:p w14:paraId="40489383">
      <w:pPr>
        <w:pStyle w:val="25"/>
      </w:pPr>
      <w:r>
        <w:rPr>
          <w:sz w:val="21"/>
        </w:rPr>
        <w:t>git config --global user.email "yourmail@gmail.com"</w:t>
      </w:r>
    </w:p>
    <w:p w14:paraId="554C6217">
      <w:pPr>
        <w:pStyle w:val="2"/>
      </w:pPr>
      <w:r>
        <w:t>4. Create GitHub Repository</w:t>
      </w:r>
    </w:p>
    <w:p w14:paraId="0582DD69">
      <w:r>
        <w:t>Repository is used to store project code in GitHub cloud.</w:t>
      </w:r>
    </w:p>
    <w:p w14:paraId="4E1BF2BC">
      <w:pPr>
        <w:pStyle w:val="25"/>
      </w:pPr>
      <w:r>
        <w:rPr>
          <w:sz w:val="21"/>
        </w:rPr>
        <w:t>Login to GitHub</w:t>
      </w:r>
    </w:p>
    <w:p w14:paraId="2670CA8D">
      <w:pPr>
        <w:pStyle w:val="25"/>
      </w:pPr>
      <w:r>
        <w:rPr>
          <w:sz w:val="21"/>
        </w:rPr>
        <w:t>Click New Repository</w:t>
      </w:r>
    </w:p>
    <w:p w14:paraId="30326257">
      <w:pPr>
        <w:pStyle w:val="25"/>
      </w:pPr>
      <w:r>
        <w:rPr>
          <w:sz w:val="21"/>
        </w:rPr>
        <w:t>Enter repository name</w:t>
      </w:r>
    </w:p>
    <w:p w14:paraId="2CD19169">
      <w:pPr>
        <w:pStyle w:val="25"/>
      </w:pPr>
      <w:r>
        <w:rPr>
          <w:sz w:val="21"/>
        </w:rPr>
        <w:t>Select Public</w:t>
      </w:r>
    </w:p>
    <w:p w14:paraId="76CCE50F">
      <w:pPr>
        <w:pStyle w:val="25"/>
      </w:pPr>
      <w:r>
        <w:rPr>
          <w:sz w:val="21"/>
        </w:rPr>
        <w:t>Click Create Repository</w:t>
      </w:r>
    </w:p>
    <w:p w14:paraId="57F66005">
      <w:pPr>
        <w:pStyle w:val="2"/>
      </w:pPr>
      <w:r>
        <w:t>5. Create Local Project</w:t>
      </w:r>
    </w:p>
    <w:p w14:paraId="76EA9A1F">
      <w:r>
        <w:t>Create local automation project in your machine.</w:t>
      </w:r>
    </w:p>
    <w:p w14:paraId="73FAFBD5">
      <w:pPr>
        <w:pStyle w:val="2"/>
      </w:pPr>
      <w:r>
        <w:t>6. Initialize Git Repository</w:t>
      </w:r>
    </w:p>
    <w:p w14:paraId="34360923">
      <w:r>
        <w:t>Initialize local Git repository.</w:t>
      </w:r>
    </w:p>
    <w:p w14:paraId="7AE30940">
      <w:pPr>
        <w:pStyle w:val="25"/>
      </w:pPr>
      <w:r>
        <w:rPr>
          <w:sz w:val="21"/>
        </w:rPr>
        <w:t>git init</w:t>
      </w:r>
    </w:p>
    <w:p w14:paraId="1E4A34E7">
      <w:pPr>
        <w:pStyle w:val="25"/>
      </w:pPr>
      <w:r>
        <w:rPr>
          <w:sz w:val="21"/>
        </w:rPr>
        <w:t>git status</w:t>
      </w:r>
    </w:p>
    <w:p w14:paraId="2F3DEE43">
      <w:pPr>
        <w:pStyle w:val="2"/>
      </w:pPr>
      <w:r>
        <w:t>7. First Commit Flow</w:t>
      </w:r>
    </w:p>
    <w:p w14:paraId="59C1EE30">
      <w:r>
        <w:t>Commit initial project code into local repository.</w:t>
      </w:r>
    </w:p>
    <w:p w14:paraId="36374EE1">
      <w:pPr>
        <w:pStyle w:val="25"/>
      </w:pPr>
      <w:r>
        <w:rPr>
          <w:sz w:val="21"/>
        </w:rPr>
        <w:t>git add .</w:t>
      </w:r>
    </w:p>
    <w:p w14:paraId="1EB72D09">
      <w:pPr>
        <w:pStyle w:val="25"/>
      </w:pPr>
      <w:r>
        <w:rPr>
          <w:sz w:val="21"/>
        </w:rPr>
        <w:t>git commit -m "Initial project setup"</w:t>
      </w:r>
    </w:p>
    <w:p w14:paraId="57DA5233">
      <w:pPr>
        <w:pStyle w:val="2"/>
      </w:pPr>
      <w:r>
        <w:t>8. Connect Local Project with GitHub</w:t>
      </w:r>
    </w:p>
    <w:p w14:paraId="08A50580">
      <w:r>
        <w:t>Link local repository with remote GitHub repository.</w:t>
      </w:r>
    </w:p>
    <w:p w14:paraId="479148F9">
      <w:pPr>
        <w:pStyle w:val="25"/>
      </w:pPr>
      <w:r>
        <w:rPr>
          <w:sz w:val="21"/>
        </w:rPr>
        <w:t>git remote add origin https://github.com/username/playwright-project.git</w:t>
      </w:r>
    </w:p>
    <w:p w14:paraId="675F2EBB">
      <w:pPr>
        <w:pStyle w:val="25"/>
      </w:pPr>
      <w:r>
        <w:rPr>
          <w:sz w:val="21"/>
        </w:rPr>
        <w:t>git branch -M main</w:t>
      </w:r>
    </w:p>
    <w:p w14:paraId="29934989">
      <w:pPr>
        <w:pStyle w:val="25"/>
      </w:pPr>
      <w:r>
        <w:rPr>
          <w:sz w:val="21"/>
        </w:rPr>
        <w:t>git push -u origin main</w:t>
      </w:r>
    </w:p>
    <w:p w14:paraId="3CAA0ABF">
      <w:pPr>
        <w:pStyle w:val="2"/>
      </w:pPr>
      <w:r>
        <w:t>9. Important Git Commands</w:t>
      </w:r>
    </w:p>
    <w:p w14:paraId="1EF3995B">
      <w:r>
        <w:t>Most commonly used Git commands in real projects.</w:t>
      </w:r>
    </w:p>
    <w:p w14:paraId="295A3F19">
      <w:pPr>
        <w:pStyle w:val="25"/>
      </w:pPr>
      <w:r>
        <w:rPr>
          <w:sz w:val="21"/>
        </w:rPr>
        <w:t>git clone &lt;repo-url&gt;</w:t>
      </w:r>
    </w:p>
    <w:p w14:paraId="17FE463A">
      <w:pPr>
        <w:pStyle w:val="25"/>
      </w:pPr>
      <w:r>
        <w:rPr>
          <w:sz w:val="21"/>
        </w:rPr>
        <w:t>git status</w:t>
      </w:r>
    </w:p>
    <w:p w14:paraId="0BEEC178">
      <w:pPr>
        <w:pStyle w:val="25"/>
      </w:pPr>
      <w:r>
        <w:rPr>
          <w:sz w:val="21"/>
        </w:rPr>
        <w:t>git log</w:t>
      </w:r>
    </w:p>
    <w:p w14:paraId="164EC5B3">
      <w:pPr>
        <w:pStyle w:val="25"/>
      </w:pPr>
      <w:r>
        <w:rPr>
          <w:sz w:val="21"/>
        </w:rPr>
        <w:t>git branch</w:t>
      </w:r>
    </w:p>
    <w:p w14:paraId="026BCF0F">
      <w:pPr>
        <w:pStyle w:val="25"/>
      </w:pPr>
      <w:r>
        <w:rPr>
          <w:sz w:val="21"/>
        </w:rPr>
        <w:t>git checkout branch-name</w:t>
      </w:r>
    </w:p>
    <w:p w14:paraId="12BCCC48">
      <w:pPr>
        <w:pStyle w:val="25"/>
      </w:pPr>
      <w:r>
        <w:rPr>
          <w:sz w:val="21"/>
        </w:rPr>
        <w:t>git checkout -b feature/login</w:t>
      </w:r>
    </w:p>
    <w:p w14:paraId="3771BF22">
      <w:pPr>
        <w:pStyle w:val="25"/>
      </w:pPr>
      <w:r>
        <w:rPr>
          <w:sz w:val="21"/>
        </w:rPr>
        <w:t>git add .</w:t>
      </w:r>
    </w:p>
    <w:p w14:paraId="52982C3D">
      <w:pPr>
        <w:pStyle w:val="25"/>
      </w:pPr>
      <w:r>
        <w:rPr>
          <w:sz w:val="21"/>
        </w:rPr>
        <w:t>git commit -m "message"</w:t>
      </w:r>
    </w:p>
    <w:p w14:paraId="373427EB">
      <w:pPr>
        <w:pStyle w:val="25"/>
      </w:pPr>
      <w:r>
        <w:rPr>
          <w:sz w:val="21"/>
        </w:rPr>
        <w:t>git pull origin main</w:t>
      </w:r>
    </w:p>
    <w:p w14:paraId="12B60107">
      <w:pPr>
        <w:pStyle w:val="25"/>
      </w:pPr>
      <w:r>
        <w:rPr>
          <w:sz w:val="21"/>
        </w:rPr>
        <w:t>git push origin main</w:t>
      </w:r>
    </w:p>
    <w:p w14:paraId="3A260857">
      <w:pPr>
        <w:pStyle w:val="25"/>
      </w:pPr>
      <w:r>
        <w:rPr>
          <w:sz w:val="21"/>
        </w:rPr>
        <w:t>git fetch</w:t>
      </w:r>
    </w:p>
    <w:p w14:paraId="1B2449F3">
      <w:pPr>
        <w:pStyle w:val="25"/>
      </w:pPr>
      <w:r>
        <w:rPr>
          <w:sz w:val="21"/>
        </w:rPr>
        <w:t>git merge branch-name</w:t>
      </w:r>
    </w:p>
    <w:p w14:paraId="6A9E7136">
      <w:pPr>
        <w:pStyle w:val="25"/>
      </w:pPr>
      <w:r>
        <w:rPr>
          <w:sz w:val="21"/>
        </w:rPr>
        <w:t>git rebase main</w:t>
      </w:r>
    </w:p>
    <w:p w14:paraId="5FC6F0F2">
      <w:pPr>
        <w:pStyle w:val="2"/>
      </w:pPr>
      <w:r>
        <w:t>10. Create Feature Branch Workflow</w:t>
      </w:r>
    </w:p>
    <w:p w14:paraId="01BC2A27">
      <w:r>
        <w:rPr>
          <w:rFonts w:hint="default"/>
          <w:lang w:val="en-US"/>
        </w:rPr>
        <w:t>Automation QA</w:t>
      </w:r>
      <w:r>
        <w:t xml:space="preserve"> should never directly work on main branch.</w:t>
      </w:r>
    </w:p>
    <w:p w14:paraId="32B46843">
      <w:pPr>
        <w:pStyle w:val="25"/>
      </w:pPr>
      <w:r>
        <w:rPr>
          <w:sz w:val="21"/>
        </w:rPr>
        <w:t>git checkout main</w:t>
      </w:r>
    </w:p>
    <w:p w14:paraId="417424EA">
      <w:pPr>
        <w:pStyle w:val="25"/>
      </w:pPr>
      <w:r>
        <w:rPr>
          <w:sz w:val="21"/>
        </w:rPr>
        <w:t>git pull origin main</w:t>
      </w:r>
    </w:p>
    <w:p w14:paraId="75C4BB34">
      <w:pPr>
        <w:pStyle w:val="25"/>
      </w:pPr>
      <w:r>
        <w:rPr>
          <w:sz w:val="21"/>
        </w:rPr>
        <w:t>git checkout -b feature/login-page</w:t>
      </w:r>
    </w:p>
    <w:p w14:paraId="28A73C10">
      <w:pPr>
        <w:pStyle w:val="25"/>
      </w:pPr>
      <w:r>
        <w:rPr>
          <w:sz w:val="21"/>
        </w:rPr>
        <w:t>git status</w:t>
      </w:r>
    </w:p>
    <w:p w14:paraId="25B10C3C">
      <w:pPr>
        <w:pStyle w:val="25"/>
      </w:pPr>
      <w:r>
        <w:rPr>
          <w:sz w:val="21"/>
        </w:rPr>
        <w:t>git add .</w:t>
      </w:r>
    </w:p>
    <w:p w14:paraId="54F07A71">
      <w:pPr>
        <w:pStyle w:val="25"/>
      </w:pPr>
      <w:r>
        <w:rPr>
          <w:sz w:val="21"/>
        </w:rPr>
        <w:t>git commit -m "Added login feature"</w:t>
      </w:r>
    </w:p>
    <w:p w14:paraId="1774780D">
      <w:pPr>
        <w:pStyle w:val="25"/>
      </w:pPr>
      <w:r>
        <w:rPr>
          <w:sz w:val="21"/>
        </w:rPr>
        <w:t>git push</w:t>
      </w:r>
      <w:r>
        <w:rPr>
          <w:rFonts w:hint="default"/>
          <w:sz w:val="21"/>
          <w:lang w:val="en-US"/>
        </w:rPr>
        <w:t xml:space="preserve"> -u</w:t>
      </w:r>
      <w:r>
        <w:rPr>
          <w:sz w:val="21"/>
        </w:rPr>
        <w:t xml:space="preserve"> origin feature/login-page</w:t>
      </w:r>
    </w:p>
    <w:p w14:paraId="2660B2A5">
      <w:pPr>
        <w:pStyle w:val="2"/>
      </w:pPr>
      <w:r>
        <w:t>11. Two Branch Flow Example</w:t>
      </w:r>
    </w:p>
    <w:p w14:paraId="4E05505C">
      <w:r>
        <w:t>Example using two feature branches in same project.</w:t>
      </w:r>
    </w:p>
    <w:p w14:paraId="2361AE0B">
      <w:pPr>
        <w:pStyle w:val="25"/>
      </w:pPr>
      <w:r>
        <w:rPr>
          <w:sz w:val="21"/>
        </w:rPr>
        <w:t>Branch 1: feature/login-page</w:t>
      </w:r>
    </w:p>
    <w:p w14:paraId="399DE9CF">
      <w:pPr>
        <w:pStyle w:val="25"/>
      </w:pPr>
      <w:r>
        <w:rPr>
          <w:sz w:val="21"/>
        </w:rPr>
        <w:t>Branch 2: feature/dashboard-page</w:t>
      </w:r>
    </w:p>
    <w:p w14:paraId="4B19E720">
      <w:pPr>
        <w:pStyle w:val="25"/>
      </w:pPr>
      <w:r>
        <w:rPr>
          <w:rFonts w:hint="default"/>
          <w:sz w:val="21"/>
          <w:lang w:val="en-US"/>
        </w:rPr>
        <w:t>QA</w:t>
      </w:r>
      <w:r>
        <w:rPr>
          <w:sz w:val="21"/>
        </w:rPr>
        <w:t xml:space="preserve"> 1 works on Login module</w:t>
      </w:r>
    </w:p>
    <w:p w14:paraId="0F7D0CB1">
      <w:pPr>
        <w:pStyle w:val="25"/>
      </w:pPr>
      <w:r>
        <w:rPr>
          <w:rFonts w:hint="default"/>
          <w:sz w:val="21"/>
          <w:lang w:val="en-US"/>
        </w:rPr>
        <w:t>QA</w:t>
      </w:r>
      <w:r>
        <w:rPr>
          <w:sz w:val="21"/>
        </w:rPr>
        <w:t xml:space="preserve"> 2 works on Dashboard module</w:t>
      </w:r>
    </w:p>
    <w:p w14:paraId="692A7906">
      <w:pPr>
        <w:pStyle w:val="25"/>
      </w:pPr>
      <w:r>
        <w:rPr>
          <w:sz w:val="21"/>
        </w:rPr>
        <w:t>Both raise Pull Requests separately</w:t>
      </w:r>
    </w:p>
    <w:p w14:paraId="368A8C0C">
      <w:pPr>
        <w:pStyle w:val="2"/>
      </w:pPr>
      <w:r>
        <w:t>12. Pull Request Flow</w:t>
      </w:r>
    </w:p>
    <w:p w14:paraId="16A56797">
      <w:r>
        <w:t>After pushing feature branch, Pull Request is created.</w:t>
      </w:r>
    </w:p>
    <w:p w14:paraId="377B1244">
      <w:pPr>
        <w:pStyle w:val="25"/>
      </w:pPr>
      <w:r>
        <w:rPr>
          <w:sz w:val="21"/>
        </w:rPr>
        <w:t>Open GitHub repository</w:t>
      </w:r>
    </w:p>
    <w:p w14:paraId="0BF06C8B">
      <w:pPr>
        <w:pStyle w:val="25"/>
      </w:pPr>
      <w:r>
        <w:rPr>
          <w:sz w:val="21"/>
        </w:rPr>
        <w:t>Click Compare &amp; Pull Request</w:t>
      </w:r>
    </w:p>
    <w:p w14:paraId="33019778">
      <w:pPr>
        <w:pStyle w:val="25"/>
      </w:pPr>
      <w:r>
        <w:rPr>
          <w:sz w:val="21"/>
        </w:rPr>
        <w:t>Review code changes</w:t>
      </w:r>
    </w:p>
    <w:p w14:paraId="22E1404F">
      <w:pPr>
        <w:pStyle w:val="25"/>
      </w:pPr>
      <w:r>
        <w:rPr>
          <w:sz w:val="21"/>
        </w:rPr>
        <w:t>Approve Pull Request</w:t>
      </w:r>
    </w:p>
    <w:p w14:paraId="5B2B1836">
      <w:pPr>
        <w:pStyle w:val="25"/>
      </w:pPr>
      <w:r>
        <w:rPr>
          <w:sz w:val="21"/>
        </w:rPr>
        <w:t>Merge feature branch into main</w:t>
      </w:r>
    </w:p>
    <w:p w14:paraId="404654D2">
      <w:pPr>
        <w:pStyle w:val="2"/>
      </w:pPr>
      <w:r>
        <w:t>13. Pull Latest Code</w:t>
      </w:r>
    </w:p>
    <w:p w14:paraId="49F9A27F">
      <w:r>
        <w:t>Always pull latest code before starting work.</w:t>
      </w:r>
    </w:p>
    <w:p w14:paraId="58B5FC07">
      <w:pPr>
        <w:pStyle w:val="25"/>
      </w:pPr>
      <w:r>
        <w:rPr>
          <w:sz w:val="21"/>
        </w:rPr>
        <w:t>git checkout main</w:t>
      </w:r>
    </w:p>
    <w:p w14:paraId="4CA9BD24">
      <w:pPr>
        <w:pStyle w:val="25"/>
      </w:pPr>
      <w:r>
        <w:rPr>
          <w:sz w:val="21"/>
        </w:rPr>
        <w:t>git pull origin main</w:t>
      </w:r>
    </w:p>
    <w:p w14:paraId="20A3B0DB">
      <w:pPr>
        <w:pStyle w:val="2"/>
      </w:pPr>
      <w:r>
        <w:t>14. Git Checkout Command</w:t>
      </w:r>
    </w:p>
    <w:p w14:paraId="268CF20D">
      <w:r>
        <w:t>Checkout command is used to switch branches.</w:t>
      </w:r>
    </w:p>
    <w:p w14:paraId="7F1E29F9">
      <w:pPr>
        <w:pStyle w:val="25"/>
      </w:pPr>
      <w:r>
        <w:rPr>
          <w:sz w:val="21"/>
        </w:rPr>
        <w:t>git checkout main</w:t>
      </w:r>
    </w:p>
    <w:p w14:paraId="296ACC9F">
      <w:pPr>
        <w:pStyle w:val="25"/>
      </w:pPr>
      <w:r>
        <w:rPr>
          <w:sz w:val="21"/>
        </w:rPr>
        <w:t>git checkout feature/login-page</w:t>
      </w:r>
    </w:p>
    <w:p w14:paraId="0AB1CBF2">
      <w:pPr>
        <w:pStyle w:val="2"/>
      </w:pPr>
      <w:r>
        <w:t>15. Git Rebase Command</w:t>
      </w:r>
    </w:p>
    <w:p w14:paraId="6E1671A4">
      <w:r>
        <w:t>Rebase helps maintain clean commit history.</w:t>
      </w:r>
    </w:p>
    <w:p w14:paraId="4DB07796">
      <w:pPr>
        <w:pStyle w:val="25"/>
      </w:pPr>
      <w:r>
        <w:rPr>
          <w:sz w:val="21"/>
        </w:rPr>
        <w:t>git checkout feature/login-page</w:t>
      </w:r>
    </w:p>
    <w:p w14:paraId="35F6CF66">
      <w:pPr>
        <w:pStyle w:val="25"/>
      </w:pPr>
      <w:r>
        <w:rPr>
          <w:sz w:val="21"/>
        </w:rPr>
        <w:t>git fetch origin</w:t>
      </w:r>
    </w:p>
    <w:p w14:paraId="1CF91ED1">
      <w:pPr>
        <w:pStyle w:val="25"/>
      </w:pPr>
      <w:r>
        <w:rPr>
          <w:sz w:val="21"/>
        </w:rPr>
        <w:t>git rebase origin</w:t>
      </w:r>
      <w:r>
        <w:rPr>
          <w:rFonts w:hint="default"/>
          <w:sz w:val="21"/>
          <w:lang w:val="en-US"/>
        </w:rPr>
        <w:t xml:space="preserve"> </w:t>
      </w:r>
      <w:r>
        <w:rPr>
          <w:sz w:val="21"/>
        </w:rPr>
        <w:t>main</w:t>
      </w:r>
    </w:p>
    <w:p w14:paraId="7460EC69">
      <w:pPr>
        <w:pStyle w:val="2"/>
      </w:pPr>
      <w:r>
        <w:t>16. Resolve Merge Conflict</w:t>
      </w:r>
    </w:p>
    <w:p w14:paraId="52620B32">
      <w:r>
        <w:t>Conflicts occur when same file is modified in multiple branches.</w:t>
      </w:r>
    </w:p>
    <w:p w14:paraId="7AD6A6E3">
      <w:pPr>
        <w:pStyle w:val="25"/>
      </w:pPr>
      <w:r>
        <w:rPr>
          <w:sz w:val="21"/>
        </w:rPr>
        <w:t>Open conflicted file</w:t>
      </w:r>
    </w:p>
    <w:p w14:paraId="1E0BE850">
      <w:pPr>
        <w:pStyle w:val="25"/>
      </w:pPr>
      <w:r>
        <w:rPr>
          <w:sz w:val="21"/>
        </w:rPr>
        <w:t>Remove conflict markers</w:t>
      </w:r>
      <w:r>
        <w:rPr>
          <w:rFonts w:hint="default"/>
          <w:sz w:val="21"/>
          <w:lang w:val="en-US"/>
        </w:rPr>
        <w:t xml:space="preserve"> &lt;&lt;&lt;&gt;&gt;&gt;</w:t>
      </w:r>
    </w:p>
    <w:p w14:paraId="5F3D0C79">
      <w:pPr>
        <w:pStyle w:val="25"/>
      </w:pPr>
      <w:r>
        <w:rPr>
          <w:sz w:val="21"/>
        </w:rPr>
        <w:t>git add .</w:t>
      </w:r>
    </w:p>
    <w:p w14:paraId="6B266B60">
      <w:pPr>
        <w:pStyle w:val="25"/>
      </w:pPr>
      <w:r>
        <w:rPr>
          <w:sz w:val="21"/>
        </w:rPr>
        <w:t>git rebase --continue</w:t>
      </w:r>
    </w:p>
    <w:p w14:paraId="6D0372AD">
      <w:pPr>
        <w:pStyle w:val="2"/>
      </w:pPr>
      <w:r>
        <w:t>17. Jenkins Introduction</w:t>
      </w:r>
    </w:p>
    <w:p w14:paraId="56A9BCC7">
      <w:r>
        <w:t>Jenkins is CI/CD tool used for automation execution.</w:t>
      </w:r>
    </w:p>
    <w:p w14:paraId="0AB78AD5">
      <w:pPr>
        <w:pStyle w:val="25"/>
      </w:pPr>
      <w:r>
        <w:rPr>
          <w:sz w:val="21"/>
        </w:rPr>
        <w:t>Jenkins automates build process</w:t>
      </w:r>
    </w:p>
    <w:p w14:paraId="79963AFE">
      <w:pPr>
        <w:pStyle w:val="25"/>
      </w:pPr>
      <w:r>
        <w:rPr>
          <w:sz w:val="21"/>
        </w:rPr>
        <w:t>Jenkins integrates with GitHub</w:t>
      </w:r>
    </w:p>
    <w:p w14:paraId="6F8498FF">
      <w:pPr>
        <w:pStyle w:val="25"/>
      </w:pPr>
      <w:r>
        <w:rPr>
          <w:sz w:val="21"/>
        </w:rPr>
        <w:t>Pipeline jobs execute automation</w:t>
      </w:r>
    </w:p>
    <w:p w14:paraId="0A8EECF3">
      <w:pPr>
        <w:pStyle w:val="2"/>
      </w:pPr>
      <w:r>
        <w:t>18. Install Jenkins</w:t>
      </w:r>
    </w:p>
    <w:p w14:paraId="33934FDC">
      <w:r>
        <w:t>Install Jenkins in local machine.</w:t>
      </w:r>
    </w:p>
    <w:p w14:paraId="242F6AD3">
      <w:pPr>
        <w:pStyle w:val="25"/>
      </w:pPr>
      <w:r>
        <w:rPr>
          <w:sz w:val="21"/>
        </w:rPr>
        <w:t>Download Jenkins from official website</w:t>
      </w:r>
    </w:p>
    <w:p w14:paraId="12E58C80">
      <w:pPr>
        <w:pStyle w:val="25"/>
      </w:pPr>
      <w:r>
        <w:rPr>
          <w:sz w:val="21"/>
        </w:rPr>
        <w:t>Install Java first</w:t>
      </w:r>
    </w:p>
    <w:p w14:paraId="071C968D">
      <w:pPr>
        <w:pStyle w:val="25"/>
      </w:pPr>
      <w:r>
        <w:rPr>
          <w:sz w:val="21"/>
        </w:rPr>
        <w:t>Install Jenkins</w:t>
      </w:r>
    </w:p>
    <w:p w14:paraId="1EA03748">
      <w:pPr>
        <w:pStyle w:val="25"/>
      </w:pPr>
      <w:r>
        <w:rPr>
          <w:sz w:val="21"/>
        </w:rPr>
        <w:t>Open http://localhost:8080</w:t>
      </w:r>
    </w:p>
    <w:p w14:paraId="545C0C4A">
      <w:pPr>
        <w:pStyle w:val="2"/>
      </w:pPr>
      <w:r>
        <w:t>19. Configure Jenkins</w:t>
      </w:r>
    </w:p>
    <w:p w14:paraId="0A3C2433">
      <w:r>
        <w:t>Basic Jenkins configuration after installation.</w:t>
      </w:r>
    </w:p>
    <w:p w14:paraId="4B4FBF17">
      <w:pPr>
        <w:pStyle w:val="25"/>
      </w:pPr>
      <w:r>
        <w:rPr>
          <w:sz w:val="21"/>
        </w:rPr>
        <w:t>Unlock Jenkins using admin password</w:t>
      </w:r>
    </w:p>
    <w:p w14:paraId="1AFE59E7">
      <w:pPr>
        <w:pStyle w:val="25"/>
      </w:pPr>
      <w:r>
        <w:rPr>
          <w:sz w:val="21"/>
        </w:rPr>
        <w:t>Install Suggested Plugins</w:t>
      </w:r>
    </w:p>
    <w:p w14:paraId="463F46EB">
      <w:pPr>
        <w:pStyle w:val="25"/>
      </w:pPr>
      <w:r>
        <w:rPr>
          <w:sz w:val="21"/>
        </w:rPr>
        <w:t>Create Admin User</w:t>
      </w:r>
    </w:p>
    <w:p w14:paraId="6A337E46">
      <w:pPr>
        <w:pStyle w:val="2"/>
      </w:pPr>
      <w:r>
        <w:t>20. Install Required Jenkins Plugins</w:t>
      </w:r>
    </w:p>
    <w:p w14:paraId="207E04A2">
      <w:r>
        <w:t>Plugins required for GitHub integration.</w:t>
      </w:r>
    </w:p>
    <w:p w14:paraId="70E5C42F">
      <w:pPr>
        <w:pStyle w:val="25"/>
      </w:pPr>
      <w:r>
        <w:rPr>
          <w:sz w:val="21"/>
        </w:rPr>
        <w:t>Git Plugin</w:t>
      </w:r>
    </w:p>
    <w:p w14:paraId="1050487D">
      <w:pPr>
        <w:pStyle w:val="25"/>
      </w:pPr>
      <w:r>
        <w:rPr>
          <w:sz w:val="21"/>
        </w:rPr>
        <w:t>GitHub Plugin</w:t>
      </w:r>
    </w:p>
    <w:p w14:paraId="342E3F90">
      <w:pPr>
        <w:pStyle w:val="25"/>
      </w:pPr>
      <w:r>
        <w:rPr>
          <w:sz w:val="21"/>
        </w:rPr>
        <w:t>Pipeline Plugin</w:t>
      </w:r>
    </w:p>
    <w:p w14:paraId="1F652F07">
      <w:pPr>
        <w:pStyle w:val="25"/>
      </w:pPr>
      <w:r>
        <w:rPr>
          <w:sz w:val="21"/>
        </w:rPr>
        <w:t>NodeJS Plugin</w:t>
      </w:r>
    </w:p>
    <w:p w14:paraId="40BE3B0B">
      <w:pPr>
        <w:pStyle w:val="25"/>
      </w:pPr>
      <w:r>
        <w:rPr>
          <w:rFonts w:hint="default"/>
          <w:sz w:val="21"/>
          <w:lang w:val="en-US"/>
        </w:rPr>
        <w:t>HTML Publisher plugin</w:t>
      </w:r>
    </w:p>
    <w:p w14:paraId="16D75FDF">
      <w:pPr>
        <w:pStyle w:val="25"/>
      </w:pPr>
      <w:r>
        <w:rPr>
          <w:rFonts w:hint="default"/>
          <w:lang w:val="en-US"/>
        </w:rPr>
        <w:t>Allure Jenkins Plugin</w:t>
      </w:r>
    </w:p>
    <w:p w14:paraId="44D53174">
      <w:pPr>
        <w:pStyle w:val="2"/>
      </w:pPr>
      <w:r>
        <w:t>21. Configure Jenkins Tools</w:t>
      </w:r>
    </w:p>
    <w:p w14:paraId="57E80D98">
      <w:r>
        <w:t>Configure Git and NodeJS inside Jenkins.</w:t>
      </w:r>
    </w:p>
    <w:p w14:paraId="3B8C6B05">
      <w:pPr>
        <w:pStyle w:val="25"/>
      </w:pPr>
      <w:r>
        <w:rPr>
          <w:sz w:val="21"/>
        </w:rPr>
        <w:t>Manage Jenkins → Tools</w:t>
      </w:r>
    </w:p>
    <w:p w14:paraId="16FC1390">
      <w:pPr>
        <w:pStyle w:val="25"/>
      </w:pPr>
      <w:r>
        <w:rPr>
          <w:sz w:val="21"/>
        </w:rPr>
        <w:t>Configure Git</w:t>
      </w:r>
    </w:p>
    <w:p w14:paraId="27843E76">
      <w:pPr>
        <w:pStyle w:val="25"/>
      </w:pPr>
      <w:r>
        <w:rPr>
          <w:sz w:val="21"/>
        </w:rPr>
        <w:t>Configure NodeJS</w:t>
      </w:r>
    </w:p>
    <w:p w14:paraId="21519778">
      <w:pPr>
        <w:pStyle w:val="2"/>
      </w:pPr>
      <w:r>
        <w:t>22. Create Jenkins Pipeline Job</w:t>
      </w:r>
    </w:p>
    <w:p w14:paraId="2058B09D">
      <w:r>
        <w:t>Create pipeline job for automation execution.</w:t>
      </w:r>
    </w:p>
    <w:p w14:paraId="098C4E95">
      <w:pPr>
        <w:pStyle w:val="25"/>
      </w:pPr>
      <w:r>
        <w:rPr>
          <w:sz w:val="21"/>
        </w:rPr>
        <w:t>Click New Item</w:t>
      </w:r>
    </w:p>
    <w:p w14:paraId="1BAB4D72">
      <w:pPr>
        <w:pStyle w:val="25"/>
      </w:pPr>
      <w:r>
        <w:rPr>
          <w:sz w:val="21"/>
        </w:rPr>
        <w:t>Select Pipeline</w:t>
      </w:r>
      <w:r>
        <w:rPr>
          <w:rFonts w:hint="default"/>
          <w:sz w:val="21"/>
          <w:lang w:val="en-US"/>
        </w:rPr>
        <w:t xml:space="preserve"> -- Frestyle</w:t>
      </w:r>
    </w:p>
    <w:p w14:paraId="41EC0FD7">
      <w:pPr>
        <w:pStyle w:val="25"/>
      </w:pPr>
      <w:r>
        <w:rPr>
          <w:sz w:val="21"/>
        </w:rPr>
        <w:t>Enter Job Name</w:t>
      </w:r>
      <w:r>
        <w:rPr>
          <w:rFonts w:hint="default"/>
          <w:sz w:val="21"/>
          <w:lang w:val="en-US"/>
        </w:rPr>
        <w:t xml:space="preserve"> --- any examplpe--(PlaywrightAtomation_CI)</w:t>
      </w:r>
    </w:p>
    <w:p w14:paraId="2376AEE6">
      <w:pPr>
        <w:pStyle w:val="25"/>
      </w:pPr>
      <w:r>
        <w:rPr>
          <w:sz w:val="21"/>
        </w:rPr>
        <w:t>S</w:t>
      </w:r>
      <w:r>
        <w:rPr>
          <w:rFonts w:hint="default"/>
          <w:sz w:val="21"/>
          <w:lang w:val="en-US"/>
        </w:rPr>
        <w:t>ource code management-Git</w:t>
      </w:r>
    </w:p>
    <w:p w14:paraId="08B797EF">
      <w:pPr>
        <w:pStyle w:val="25"/>
      </w:pPr>
      <w:r>
        <w:rPr>
          <w:sz w:val="21"/>
        </w:rPr>
        <w:t>Provide GitHub Repository URL</w:t>
      </w:r>
      <w:r>
        <w:rPr>
          <w:rFonts w:hint="default"/>
          <w:sz w:val="21"/>
          <w:lang w:val="en-US"/>
        </w:rPr>
        <w:t>- https://github.com/junebatch01nrd-blip/PlaywrightAutomationJuneBatch01.git</w:t>
      </w:r>
    </w:p>
    <w:p w14:paraId="4F4D8305">
      <w:pPr>
        <w:pStyle w:val="25"/>
      </w:pPr>
      <w:r>
        <w:rPr>
          <w:sz w:val="21"/>
        </w:rPr>
        <w:t>Select Branch: */main</w:t>
      </w:r>
    </w:p>
    <w:p w14:paraId="49A88DAE">
      <w:pPr>
        <w:pStyle w:val="25"/>
      </w:pPr>
      <w:r>
        <w:rPr>
          <w:rFonts w:hint="default"/>
          <w:sz w:val="21"/>
          <w:lang w:val="en-US"/>
        </w:rPr>
        <w:t>Triggers- PollSCM -- H/5 * * * *</w:t>
      </w:r>
    </w:p>
    <w:p w14:paraId="6F6174EA">
      <w:pPr>
        <w:pStyle w:val="25"/>
      </w:pPr>
      <w:r>
        <w:rPr>
          <w:rFonts w:hint="default"/>
          <w:sz w:val="21"/>
          <w:lang w:val="en-US"/>
        </w:rPr>
        <w:t>Build Steps- select excecute window batch command</w:t>
      </w:r>
    </w:p>
    <w:p w14:paraId="2ABCF4A9">
      <w:pPr>
        <w:pStyle w:val="25"/>
        <w:numPr>
          <w:ilvl w:val="0"/>
          <w:numId w:val="0"/>
        </w:numPr>
        <w:ind w:leftChars="0"/>
        <w:rPr>
          <w:sz w:val="21"/>
        </w:rPr>
      </w:pPr>
    </w:p>
    <w:p w14:paraId="01E76A65">
      <w:pPr>
        <w:pStyle w:val="25"/>
        <w:numPr>
          <w:ilvl w:val="0"/>
          <w:numId w:val="0"/>
        </w:numPr>
        <w:ind w:leftChars="0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>Screenshot config….</w:t>
      </w:r>
    </w:p>
    <w:p w14:paraId="32C7B260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1955" cy="2236470"/>
            <wp:effectExtent l="0" t="0" r="4445" b="1143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CD0A">
      <w:pPr>
        <w:pStyle w:val="25"/>
        <w:numPr>
          <w:ilvl w:val="0"/>
          <w:numId w:val="0"/>
        </w:numPr>
        <w:ind w:leftChars="0"/>
      </w:pPr>
    </w:p>
    <w:p w14:paraId="63D30DD0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79415" cy="2267585"/>
            <wp:effectExtent l="0" t="0" r="6985" b="571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B7F1">
      <w:pPr>
        <w:pStyle w:val="25"/>
        <w:numPr>
          <w:ilvl w:val="0"/>
          <w:numId w:val="0"/>
        </w:numPr>
        <w:ind w:leftChars="0"/>
      </w:pPr>
    </w:p>
    <w:p w14:paraId="3F5D926F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0685" cy="2438400"/>
            <wp:effectExtent l="0" t="0" r="5715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5DCE">
      <w:pPr>
        <w:pStyle w:val="25"/>
        <w:numPr>
          <w:ilvl w:val="0"/>
          <w:numId w:val="0"/>
        </w:numPr>
        <w:ind w:leftChars="0"/>
      </w:pPr>
    </w:p>
    <w:p w14:paraId="7217B2C7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78780" cy="2257425"/>
            <wp:effectExtent l="0" t="0" r="7620" b="317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0336">
      <w:pPr>
        <w:pStyle w:val="25"/>
        <w:numPr>
          <w:ilvl w:val="0"/>
          <w:numId w:val="0"/>
        </w:numPr>
        <w:ind w:leftChars="0"/>
      </w:pPr>
    </w:p>
    <w:p w14:paraId="27525326">
      <w:pPr>
        <w:pStyle w:val="25"/>
        <w:numPr>
          <w:ilvl w:val="0"/>
          <w:numId w:val="0"/>
        </w:numPr>
        <w:ind w:leftChars="0"/>
      </w:pPr>
    </w:p>
    <w:p w14:paraId="3350DF39">
      <w:pPr>
        <w:pStyle w:val="25"/>
        <w:numPr>
          <w:ilvl w:val="0"/>
          <w:numId w:val="0"/>
        </w:numPr>
        <w:ind w:leftChars="0"/>
      </w:pPr>
    </w:p>
    <w:p w14:paraId="0659742B">
      <w:pPr>
        <w:pStyle w:val="25"/>
        <w:numPr>
          <w:ilvl w:val="0"/>
          <w:numId w:val="0"/>
        </w:numPr>
        <w:ind w:leftChars="0"/>
      </w:pPr>
    </w:p>
    <w:p w14:paraId="73110A75">
      <w:pPr>
        <w:pStyle w:val="25"/>
        <w:numPr>
          <w:ilvl w:val="0"/>
          <w:numId w:val="0"/>
        </w:numPr>
        <w:ind w:leftChars="0"/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  <w:t>Add Allure reporting and playwright HTML reporting in Jenkins-</w:t>
      </w:r>
    </w:p>
    <w:p w14:paraId="19EFE7CC">
      <w:pPr>
        <w:pStyle w:val="25"/>
        <w:numPr>
          <w:ilvl w:val="0"/>
          <w:numId w:val="0"/>
        </w:numPr>
        <w:ind w:leftChars="0"/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  <w:t>How to resolve jenkins content visualization policy</w:t>
      </w:r>
    </w:p>
    <w:p w14:paraId="6658485F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650E380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Steps -</w:t>
      </w:r>
    </w:p>
    <w:p w14:paraId="593AC468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Download Allure Jenkins Plugin - Settings-Manage-plugins</w:t>
      </w:r>
    </w:p>
    <w:p w14:paraId="0878B341">
      <w:pPr>
        <w:pStyle w:val="25"/>
        <w:numPr>
          <w:ilvl w:val="0"/>
          <w:numId w:val="0"/>
        </w:numPr>
        <w:ind w:leftChars="0"/>
      </w:pPr>
      <w:r>
        <w:rPr>
          <w:rFonts w:hint="default"/>
          <w:lang w:val="en-US"/>
        </w:rPr>
        <w:t>Settings-Manage-Tools - Add Allure Commandline</w:t>
      </w:r>
    </w:p>
    <w:p w14:paraId="7D74DF55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5765" cy="2710815"/>
            <wp:effectExtent l="0" t="0" r="635" b="6985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5D38">
      <w:pPr>
        <w:pStyle w:val="25"/>
        <w:numPr>
          <w:ilvl w:val="0"/>
          <w:numId w:val="0"/>
        </w:numPr>
        <w:ind w:leftChars="0"/>
      </w:pPr>
    </w:p>
    <w:p w14:paraId="2289419A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7B9F3EA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Add Post-build Actions</w:t>
      </w:r>
    </w:p>
    <w:p w14:paraId="2F73AB0C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3225" cy="2251075"/>
            <wp:effectExtent l="0" t="0" r="3175" b="952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4173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5130" cy="2302510"/>
            <wp:effectExtent l="0" t="0" r="1270" b="889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0DE4">
      <w:pPr>
        <w:pStyle w:val="25"/>
        <w:numPr>
          <w:ilvl w:val="0"/>
          <w:numId w:val="0"/>
        </w:numPr>
        <w:ind w:leftChars="0"/>
      </w:pPr>
    </w:p>
    <w:p w14:paraId="270ACA92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77510" cy="2234565"/>
            <wp:effectExtent l="0" t="0" r="8890" b="635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6AA7">
      <w:pPr>
        <w:pStyle w:val="25"/>
        <w:numPr>
          <w:ilvl w:val="0"/>
          <w:numId w:val="0"/>
        </w:numPr>
        <w:ind w:leftChars="0"/>
      </w:pPr>
    </w:p>
    <w:p w14:paraId="51D22E62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Add packages in project </w:t>
      </w:r>
    </w:p>
    <w:p w14:paraId="5901D306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npm install -D allure-playwright</w:t>
      </w:r>
    </w:p>
    <w:p w14:paraId="2BD5F197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npm install -D allure-commandline</w:t>
      </w:r>
    </w:p>
    <w:p w14:paraId="3471590E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9F54ABE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Add reporting in playwright.config.ts</w:t>
      </w:r>
    </w:p>
    <w:p w14:paraId="202929A5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reporter: [ ['line'], </w:t>
      </w:r>
    </w:p>
    <w:p w14:paraId="19E3ECAE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['html'], </w:t>
      </w:r>
    </w:p>
    <w:p w14:paraId="542FA07A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['allure-playwright'] ]</w:t>
      </w:r>
    </w:p>
    <w:p w14:paraId="63B1FCB1">
      <w:pPr>
        <w:pStyle w:val="25"/>
        <w:numPr>
          <w:ilvl w:val="0"/>
          <w:numId w:val="0"/>
        </w:numPr>
        <w:ind w:leftChars="0"/>
      </w:pPr>
    </w:p>
    <w:p w14:paraId="5BA9F06C">
      <w:pPr>
        <w:pStyle w:val="25"/>
        <w:numPr>
          <w:ilvl w:val="0"/>
          <w:numId w:val="0"/>
        </w:numPr>
        <w:ind w:leftChars="0"/>
      </w:pPr>
    </w:p>
    <w:p w14:paraId="13169577">
      <w:pPr>
        <w:pStyle w:val="25"/>
        <w:numPr>
          <w:ilvl w:val="0"/>
          <w:numId w:val="0"/>
        </w:numPr>
        <w:ind w:leftChars="0"/>
      </w:pPr>
    </w:p>
    <w:p w14:paraId="2168E8B7">
      <w:pPr>
        <w:pStyle w:val="25"/>
        <w:numPr>
          <w:ilvl w:val="0"/>
          <w:numId w:val="0"/>
        </w:numPr>
        <w:ind w:leftChars="0"/>
      </w:pPr>
    </w:p>
    <w:p w14:paraId="35369105">
      <w:pPr>
        <w:pStyle w:val="25"/>
        <w:numPr>
          <w:ilvl w:val="0"/>
          <w:numId w:val="0"/>
        </w:numPr>
        <w:ind w:leftChars="0"/>
      </w:pPr>
    </w:p>
    <w:p w14:paraId="3CD0000C">
      <w:pPr>
        <w:pStyle w:val="25"/>
        <w:numPr>
          <w:ilvl w:val="0"/>
          <w:numId w:val="0"/>
        </w:numPr>
        <w:ind w:leftChars="0"/>
      </w:pPr>
    </w:p>
    <w:p w14:paraId="5F2C1B20">
      <w:pPr>
        <w:pStyle w:val="25"/>
        <w:numPr>
          <w:ilvl w:val="0"/>
          <w:numId w:val="0"/>
        </w:numPr>
        <w:ind w:leftChars="0"/>
      </w:pPr>
    </w:p>
    <w:p w14:paraId="0F4493F6">
      <w:pPr>
        <w:pStyle w:val="25"/>
        <w:numPr>
          <w:ilvl w:val="0"/>
          <w:numId w:val="0"/>
        </w:numPr>
        <w:ind w:leftChars="0"/>
      </w:pPr>
    </w:p>
    <w:p w14:paraId="788FD566">
      <w:pPr>
        <w:pStyle w:val="25"/>
        <w:numPr>
          <w:ilvl w:val="0"/>
          <w:numId w:val="0"/>
        </w:numPr>
        <w:ind w:leftChars="0"/>
      </w:pPr>
    </w:p>
    <w:p w14:paraId="2A78F7A0">
      <w:pPr>
        <w:pStyle w:val="25"/>
        <w:numPr>
          <w:ilvl w:val="0"/>
          <w:numId w:val="0"/>
        </w:numPr>
        <w:ind w:leftChars="0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Playwright HTML Report-</w:t>
      </w:r>
    </w:p>
    <w:p w14:paraId="373A9279">
      <w:pPr>
        <w:pStyle w:val="25"/>
        <w:numPr>
          <w:ilvl w:val="0"/>
          <w:numId w:val="0"/>
        </w:numPr>
        <w:ind w:leftChars="0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Download pluging - HTML publisher</w:t>
      </w:r>
    </w:p>
    <w:p w14:paraId="36A7F87D">
      <w:pPr>
        <w:pStyle w:val="25"/>
        <w:numPr>
          <w:ilvl w:val="0"/>
          <w:numId w:val="0"/>
        </w:numPr>
        <w:ind w:leftChars="0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Add Post-build Actions</w:t>
      </w:r>
    </w:p>
    <w:p w14:paraId="377830D4">
      <w:pPr>
        <w:pStyle w:val="25"/>
        <w:numPr>
          <w:ilvl w:val="0"/>
          <w:numId w:val="0"/>
        </w:numPr>
        <w:ind w:leftChars="0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Select Publish HTML reports</w:t>
      </w:r>
    </w:p>
    <w:p w14:paraId="414C41C5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5765" cy="2447925"/>
            <wp:effectExtent l="0" t="0" r="635" b="3175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854D">
      <w:pPr>
        <w:pStyle w:val="25"/>
        <w:numPr>
          <w:ilvl w:val="0"/>
          <w:numId w:val="0"/>
        </w:numPr>
        <w:ind w:leftChars="0"/>
      </w:pPr>
    </w:p>
    <w:p w14:paraId="72BC51B5">
      <w:pPr>
        <w:pStyle w:val="2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4495" cy="2515870"/>
            <wp:effectExtent l="0" t="0" r="1905" b="11430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FD98B">
      <w:pPr>
        <w:pStyle w:val="25"/>
        <w:numPr>
          <w:ilvl w:val="0"/>
          <w:numId w:val="0"/>
        </w:numPr>
        <w:ind w:leftChars="0"/>
      </w:pPr>
    </w:p>
    <w:p w14:paraId="25648639">
      <w:pPr>
        <w:pStyle w:val="35"/>
        <w:keepNext w:val="0"/>
        <w:keepLines w:val="0"/>
        <w:widowControl/>
        <w:suppressLineNumbers w:val="0"/>
      </w:pPr>
    </w:p>
    <w:p w14:paraId="7892A144">
      <w:pPr>
        <w:pStyle w:val="35"/>
        <w:keepNext w:val="0"/>
        <w:keepLines w:val="0"/>
        <w:widowControl/>
        <w:suppressLineNumbers w:val="0"/>
        <w:rPr>
          <w:rFonts w:hint="default"/>
          <w:b/>
          <w:bCs/>
          <w:color w:val="376092" w:themeColor="accent1" w:themeShade="BF"/>
          <w:lang w:val="en-US"/>
        </w:rPr>
      </w:pPr>
      <w:r>
        <w:rPr>
          <w:rFonts w:hint="default"/>
          <w:b/>
          <w:bCs/>
          <w:color w:val="376092" w:themeColor="accent1" w:themeShade="BF"/>
          <w:lang w:val="en-US"/>
        </w:rPr>
        <w:t>How to resolve blank reports issue in freestyle jenkins project-</w:t>
      </w:r>
    </w:p>
    <w:p w14:paraId="5EA503FF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Go to Settings-</w:t>
      </w:r>
    </w:p>
    <w:p w14:paraId="39167851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Script Console</w:t>
      </w:r>
    </w:p>
    <w:p w14:paraId="0BF704E8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In console add below script and run </w:t>
      </w:r>
    </w:p>
    <w:p w14:paraId="0F044487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println(System.getProperty("hudson.model.DirectoryBrowserSupport.CSP"))</w:t>
      </w:r>
    </w:p>
    <w:p w14:paraId="5FCB6FF0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If result is null then run below command -</w:t>
      </w:r>
    </w:p>
    <w:p w14:paraId="3184747C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System.setProperty(</w:t>
      </w:r>
    </w:p>
    <w:p w14:paraId="180E4371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    "hudson.model.DirectoryBrowserSupport.CSP",</w:t>
      </w:r>
    </w:p>
    <w:p w14:paraId="74784A4B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    "sandbox allow-same-origin allow-scripts; default-src 'self'; img-src 'self' data:; style-src 'self' 'unsafe-inline'; script-src 'self' 'unsafe-inline';"</w:t>
      </w:r>
    </w:p>
    <w:p w14:paraId="3AC43855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)</w:t>
      </w:r>
    </w:p>
    <w:p w14:paraId="16C74D0E">
      <w:pPr>
        <w:pStyle w:val="21"/>
        <w:keepNext w:val="0"/>
        <w:keepLines w:val="0"/>
        <w:widowControl/>
        <w:suppressLineNumbers w:val="0"/>
        <w:spacing w:before="0" w:beforeAutospacing="0" w:after="260" w:afterAutospacing="0" w:line="17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You will get the results as - 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sandbox allow-same-origin allow-scripts; default-src 'self'; img-src 'self' data:; style-src 'self' 'unsafe-inline'; script-src 'self' 'unsafe-inline';</w:t>
      </w:r>
    </w:p>
    <w:p w14:paraId="62317C4E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Then again run </w:t>
      </w:r>
    </w:p>
    <w:p w14:paraId="01B81FC5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println(System.getProperty("hudson.model.DirectoryBrowserSupport.CSP"))</w:t>
      </w:r>
    </w:p>
    <w:p w14:paraId="64749FDB">
      <w:pPr>
        <w:pStyle w:val="3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Validate result with previous result if matching then run the build and check the reports in jenkins.</w:t>
      </w:r>
    </w:p>
    <w:p w14:paraId="28B1F1B1">
      <w:pPr>
        <w:pStyle w:val="35"/>
        <w:keepNext w:val="0"/>
        <w:keepLines w:val="0"/>
        <w:widowControl/>
        <w:suppressLineNumbers w:val="0"/>
      </w:pPr>
    </w:p>
    <w:p w14:paraId="17611B62">
      <w:pPr>
        <w:pStyle w:val="35"/>
        <w:keepNext w:val="0"/>
        <w:keepLines w:val="0"/>
        <w:widowControl/>
        <w:suppressLineNumbers w:val="0"/>
      </w:pPr>
    </w:p>
    <w:p w14:paraId="22466466">
      <w:pPr>
        <w:pStyle w:val="3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21F1283">
      <w:pPr>
        <w:pStyle w:val="25"/>
        <w:numPr>
          <w:ilvl w:val="0"/>
          <w:numId w:val="0"/>
        </w:numPr>
        <w:ind w:leftChars="0"/>
      </w:pPr>
    </w:p>
    <w:p w14:paraId="542B6114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859F5D2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C8A6CF9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F9F839B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2CAD371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9156C5A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7877B91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29B8E08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0BB4264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14D658E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7A5365A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18E16C1">
      <w:pPr>
        <w:pStyle w:val="25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C483119">
      <w:pPr>
        <w:pStyle w:val="2"/>
        <w:rPr>
          <w:rFonts w:hint="default"/>
          <w:lang w:val="en-US"/>
        </w:rPr>
      </w:pPr>
      <w:r>
        <w:t>23. Create Jenkinsfile</w:t>
      </w:r>
      <w:r>
        <w:rPr>
          <w:rFonts w:hint="default"/>
          <w:lang w:val="en-US"/>
        </w:rPr>
        <w:t xml:space="preserve"> in project</w:t>
      </w:r>
    </w:p>
    <w:p w14:paraId="03444EF0">
      <w:r>
        <w:t>Jenkinsfile contains automation pipeline steps.</w:t>
      </w:r>
    </w:p>
    <w:p w14:paraId="34ADC5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pipeline {</w:t>
      </w:r>
    </w:p>
    <w:p w14:paraId="71335F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agent any</w:t>
      </w:r>
    </w:p>
    <w:p w14:paraId="765AFB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8DE7E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environment {</w:t>
      </w:r>
    </w:p>
    <w:p w14:paraId="32BA35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CI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'true'</w:t>
      </w:r>
    </w:p>
    <w:p w14:paraId="74FB52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B9238BB">
      <w:pPr>
        <w:keepNext w:val="0"/>
        <w:keepLines w:val="0"/>
        <w:widowControl/>
        <w:suppressLineNumbers w:val="0"/>
        <w:jc w:val="left"/>
      </w:pPr>
    </w:p>
    <w:p w14:paraId="704E0E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triggers {</w:t>
      </w:r>
    </w:p>
    <w:p w14:paraId="79F072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Check GitHub every 2 minutes</w:t>
      </w:r>
    </w:p>
    <w:p w14:paraId="05CC76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pollSCM(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'H/2 * * * *'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2CBD0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451D9CB5">
      <w:pPr>
        <w:keepNext w:val="0"/>
        <w:keepLines w:val="0"/>
        <w:widowControl/>
        <w:suppressLineNumbers w:val="0"/>
        <w:jc w:val="left"/>
      </w:pPr>
    </w:p>
    <w:p w14:paraId="211A22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options {</w:t>
      </w:r>
    </w:p>
    <w:p w14:paraId="5563C8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timestamps()</w:t>
      </w:r>
    </w:p>
    <w:p w14:paraId="4DA1CB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timeout(time: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unit: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'MINUTES'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C226B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7077AF0A">
      <w:pPr>
        <w:keepNext w:val="0"/>
        <w:keepLines w:val="0"/>
        <w:widowControl/>
        <w:suppressLineNumbers w:val="0"/>
        <w:jc w:val="left"/>
      </w:pPr>
    </w:p>
    <w:p w14:paraId="494976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stages {</w:t>
      </w:r>
    </w:p>
    <w:p w14:paraId="790573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stage(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'Clean Reports'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1DFCD0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steps {</w:t>
      </w:r>
    </w:p>
    <w:p w14:paraId="68022D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bat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'''</w:t>
      </w:r>
    </w:p>
    <w:p w14:paraId="1FF2F2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                IF EXIST allure-results rmdir /S /Q allure-results</w:t>
      </w:r>
    </w:p>
    <w:p w14:paraId="179E7D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                IF EXIST allure-report rmdir /S /Q allure-report</w:t>
      </w:r>
    </w:p>
    <w:p w14:paraId="478527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                IF EXIST playwright-report rmdir /S /Q playwright-report</w:t>
      </w:r>
    </w:p>
    <w:p w14:paraId="2C369E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                IF EXIST test-results rmdir /S /Q test-results</w:t>
      </w:r>
    </w:p>
    <w:p w14:paraId="48C63C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                '''</w:t>
      </w:r>
    </w:p>
    <w:p w14:paraId="3507C0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}</w:t>
      </w:r>
    </w:p>
    <w:p w14:paraId="4600C1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11515E0B">
      <w:pPr>
        <w:keepNext w:val="0"/>
        <w:keepLines w:val="0"/>
        <w:widowControl/>
        <w:suppressLineNumbers w:val="0"/>
        <w:jc w:val="left"/>
      </w:pPr>
    </w:p>
    <w:p w14:paraId="5E6885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stage(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'Install Dependencies'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212118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steps {</w:t>
      </w:r>
    </w:p>
    <w:p w14:paraId="5F91DC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bat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'npm install'</w:t>
      </w:r>
    </w:p>
    <w:p w14:paraId="49F9E4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}</w:t>
      </w:r>
    </w:p>
    <w:p w14:paraId="06158F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0B49ACE6">
      <w:pPr>
        <w:keepNext w:val="0"/>
        <w:keepLines w:val="0"/>
        <w:widowControl/>
        <w:suppressLineNumbers w:val="0"/>
        <w:jc w:val="left"/>
      </w:pPr>
    </w:p>
    <w:p w14:paraId="3685A8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stage(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'Install Playwright Browsers'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0FFAED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steps {</w:t>
      </w:r>
    </w:p>
    <w:p w14:paraId="23EAD9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bat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'npx playwright install'</w:t>
      </w:r>
    </w:p>
    <w:p w14:paraId="1C1C89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}</w:t>
      </w:r>
    </w:p>
    <w:p w14:paraId="0984FD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09563637">
      <w:pPr>
        <w:keepNext w:val="0"/>
        <w:keepLines w:val="0"/>
        <w:widowControl/>
        <w:suppressLineNumbers w:val="0"/>
        <w:jc w:val="left"/>
      </w:pPr>
    </w:p>
    <w:p w14:paraId="4DE1CC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stage(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'Run Smoke Tests'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637303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steps {</w:t>
      </w:r>
    </w:p>
    <w:p w14:paraId="1047FE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bat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'npx playwright test --grep "@smoke"'</w:t>
      </w:r>
    </w:p>
    <w:p w14:paraId="62202B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}</w:t>
      </w:r>
    </w:p>
    <w:p w14:paraId="73BA2F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2FF8A7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404D6A99">
      <w:pPr>
        <w:keepNext w:val="0"/>
        <w:keepLines w:val="0"/>
        <w:widowControl/>
        <w:suppressLineNumbers w:val="0"/>
        <w:jc w:val="left"/>
      </w:pPr>
    </w:p>
    <w:p w14:paraId="5DC857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post {</w:t>
      </w:r>
    </w:p>
    <w:p w14:paraId="2A6788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always {</w:t>
      </w:r>
    </w:p>
    <w:p w14:paraId="780F5E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publishHTML(target: [</w:t>
      </w:r>
    </w:p>
    <w:p w14:paraId="444C60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reportName: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'Playwright HTML Report'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CD401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reportDir: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'playwright-report'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4552A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reportFiles: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'index.html'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7E6D7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keepAll: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591AA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alwaysLinkToLastBuild: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83971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allowMissing: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</w:p>
    <w:p w14:paraId="07D6BC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])</w:t>
      </w:r>
    </w:p>
    <w:p w14:paraId="46322945">
      <w:pPr>
        <w:keepNext w:val="0"/>
        <w:keepLines w:val="0"/>
        <w:widowControl/>
        <w:suppressLineNumbers w:val="0"/>
        <w:jc w:val="left"/>
      </w:pPr>
    </w:p>
    <w:p w14:paraId="1B945C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allure([</w:t>
      </w:r>
    </w:p>
    <w:p w14:paraId="755411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includeProperties: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A8596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jdk: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291FD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results: [[path: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'allure-results'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]]</w:t>
      </w:r>
    </w:p>
    <w:p w14:paraId="492AF0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])</w:t>
      </w:r>
    </w:p>
    <w:p w14:paraId="0BDBDC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4E4BC4DF">
      <w:pPr>
        <w:keepNext w:val="0"/>
        <w:keepLines w:val="0"/>
        <w:widowControl/>
        <w:suppressLineNumbers w:val="0"/>
        <w:jc w:val="left"/>
      </w:pPr>
    </w:p>
    <w:p w14:paraId="6A5DDC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success {</w:t>
      </w:r>
    </w:p>
    <w:p w14:paraId="6D3601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echo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'================================='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00F604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echo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'Pipeline executed successfully.'</w:t>
      </w:r>
    </w:p>
    <w:p w14:paraId="54F578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echo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'================================='</w:t>
      </w:r>
    </w:p>
    <w:p w14:paraId="2EE41A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4AAD146A">
      <w:pPr>
        <w:keepNext w:val="0"/>
        <w:keepLines w:val="0"/>
        <w:widowControl/>
        <w:suppressLineNumbers w:val="0"/>
        <w:jc w:val="left"/>
      </w:pPr>
    </w:p>
    <w:p w14:paraId="366752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failure {</w:t>
      </w:r>
    </w:p>
    <w:p w14:paraId="7AFE69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echo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'================================='</w:t>
      </w:r>
    </w:p>
    <w:p w14:paraId="35D1C7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echo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'Pipeline execution failed.'</w:t>
      </w:r>
    </w:p>
    <w:p w14:paraId="3D47F0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echo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'Check Console Output and Reports.'</w:t>
      </w:r>
    </w:p>
    <w:p w14:paraId="33DC71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echo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'================================='</w:t>
      </w:r>
    </w:p>
    <w:p w14:paraId="2BE6B7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237C4BED">
      <w:pPr>
        <w:keepNext w:val="0"/>
        <w:keepLines w:val="0"/>
        <w:widowControl/>
        <w:suppressLineNumbers w:val="0"/>
        <w:jc w:val="left"/>
      </w:pPr>
    </w:p>
    <w:p w14:paraId="0C0A53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cleanup {</w:t>
      </w:r>
    </w:p>
    <w:p w14:paraId="6F6669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cleanWs()</w:t>
      </w:r>
    </w:p>
    <w:p w14:paraId="70ED6A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0B0B7B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370285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78FF6EB"/>
    <w:p w14:paraId="24111A18">
      <w:pPr>
        <w:pStyle w:val="2"/>
      </w:pPr>
      <w:r>
        <w:t>24. Push Jenkinsfile</w:t>
      </w:r>
    </w:p>
    <w:p w14:paraId="66A35AB5">
      <w:r>
        <w:t>Push Jenkinsfile into GitHub repository.</w:t>
      </w:r>
    </w:p>
    <w:p w14:paraId="6E697C1C">
      <w:pPr>
        <w:pStyle w:val="25"/>
      </w:pPr>
      <w:r>
        <w:rPr>
          <w:sz w:val="21"/>
        </w:rPr>
        <w:t>git add .</w:t>
      </w:r>
    </w:p>
    <w:p w14:paraId="152EA087">
      <w:pPr>
        <w:pStyle w:val="25"/>
      </w:pPr>
      <w:r>
        <w:rPr>
          <w:sz w:val="21"/>
        </w:rPr>
        <w:t>git commit -m "Added Jenkinsfile"</w:t>
      </w:r>
    </w:p>
    <w:p w14:paraId="50DAE8E7">
      <w:pPr>
        <w:pStyle w:val="25"/>
      </w:pPr>
      <w:r>
        <w:rPr>
          <w:sz w:val="21"/>
        </w:rPr>
        <w:t>git push origin main</w:t>
      </w:r>
    </w:p>
    <w:p w14:paraId="4B092A8E">
      <w:pPr>
        <w:pStyle w:val="2"/>
      </w:pPr>
      <w:r>
        <w:t>25. Manual Jenkins Trigger</w:t>
      </w:r>
    </w:p>
    <w:p w14:paraId="42A0D179">
      <w:r>
        <w:t>This project uses manual Jenkins trigger only.</w:t>
      </w:r>
    </w:p>
    <w:p w14:paraId="0AF77CFD">
      <w:pPr>
        <w:pStyle w:val="25"/>
      </w:pPr>
      <w:r>
        <w:rPr>
          <w:sz w:val="21"/>
        </w:rPr>
        <w:t>Open Jenkins Job</w:t>
      </w:r>
    </w:p>
    <w:p w14:paraId="6599571B">
      <w:pPr>
        <w:pStyle w:val="25"/>
      </w:pPr>
      <w:r>
        <w:rPr>
          <w:sz w:val="21"/>
        </w:rPr>
        <w:t>Click Build Now</w:t>
      </w:r>
    </w:p>
    <w:p w14:paraId="1B226142">
      <w:pPr>
        <w:pStyle w:val="25"/>
      </w:pPr>
      <w:r>
        <w:rPr>
          <w:sz w:val="21"/>
        </w:rPr>
        <w:t>Open Console Output</w:t>
      </w:r>
    </w:p>
    <w:p w14:paraId="5A964C0D">
      <w:pPr>
        <w:pStyle w:val="25"/>
      </w:pPr>
      <w:r>
        <w:rPr>
          <w:sz w:val="21"/>
        </w:rPr>
        <w:t>Verify Pipeline Execution</w:t>
      </w:r>
    </w:p>
    <w:p w14:paraId="1900AD82">
      <w:pPr>
        <w:pStyle w:val="2"/>
      </w:pPr>
      <w:r>
        <w:t>26. Clone Project in Another Machine</w:t>
      </w:r>
    </w:p>
    <w:p w14:paraId="696B1E45">
      <w:r>
        <w:t>Clone repository in another system.</w:t>
      </w:r>
    </w:p>
    <w:p w14:paraId="360F2324">
      <w:pPr>
        <w:pStyle w:val="25"/>
      </w:pPr>
      <w:r>
        <w:rPr>
          <w:sz w:val="21"/>
        </w:rPr>
        <w:t>git clone https://github.com/username/playwright-project.git</w:t>
      </w:r>
    </w:p>
    <w:p w14:paraId="3512E579">
      <w:pPr>
        <w:pStyle w:val="25"/>
      </w:pPr>
      <w:r>
        <w:rPr>
          <w:sz w:val="21"/>
        </w:rPr>
        <w:t>cd playwright-project</w:t>
      </w:r>
    </w:p>
    <w:p w14:paraId="65478FF9">
      <w:pPr>
        <w:pStyle w:val="25"/>
      </w:pPr>
      <w:r>
        <w:rPr>
          <w:sz w:val="21"/>
        </w:rPr>
        <w:t>npm install</w:t>
      </w:r>
    </w:p>
    <w:p w14:paraId="1427F832">
      <w:pPr>
        <w:pStyle w:val="25"/>
      </w:pPr>
      <w:r>
        <w:rPr>
          <w:sz w:val="21"/>
        </w:rPr>
        <w:t>npx playwright install</w:t>
      </w:r>
    </w:p>
    <w:p w14:paraId="6C46FBFD">
      <w:pPr>
        <w:pStyle w:val="25"/>
      </w:pPr>
      <w:r>
        <w:rPr>
          <w:sz w:val="21"/>
        </w:rPr>
        <w:t>npx playwright test</w:t>
      </w:r>
    </w:p>
    <w:p w14:paraId="5CF790E3">
      <w:pPr>
        <w:pStyle w:val="2"/>
      </w:pPr>
      <w:r>
        <w:t>27. Real-Time Company Flow</w:t>
      </w:r>
    </w:p>
    <w:p w14:paraId="4FEEC4BE">
      <w:r>
        <w:t>Complete company development flow.</w:t>
      </w:r>
    </w:p>
    <w:p w14:paraId="25C15815">
      <w:pPr>
        <w:pStyle w:val="25"/>
      </w:pPr>
      <w:r>
        <w:rPr>
          <w:rFonts w:hint="default"/>
          <w:sz w:val="21"/>
          <w:lang w:val="en-US"/>
        </w:rPr>
        <w:t>QA</w:t>
      </w:r>
      <w:r>
        <w:rPr>
          <w:sz w:val="21"/>
        </w:rPr>
        <w:t xml:space="preserve"> creates feature branch</w:t>
      </w:r>
    </w:p>
    <w:p w14:paraId="1A906213">
      <w:pPr>
        <w:pStyle w:val="25"/>
      </w:pPr>
      <w:r>
        <w:rPr>
          <w:rFonts w:hint="default"/>
          <w:sz w:val="21"/>
          <w:lang w:val="en-US"/>
        </w:rPr>
        <w:t>QA</w:t>
      </w:r>
      <w:r>
        <w:rPr>
          <w:sz w:val="21"/>
        </w:rPr>
        <w:t xml:space="preserve"> pushes code</w:t>
      </w:r>
    </w:p>
    <w:p w14:paraId="57601523">
      <w:pPr>
        <w:pStyle w:val="25"/>
      </w:pPr>
      <w:r>
        <w:rPr>
          <w:sz w:val="21"/>
        </w:rPr>
        <w:t>Pull Request raised</w:t>
      </w:r>
    </w:p>
    <w:p w14:paraId="1F2F1239">
      <w:pPr>
        <w:pStyle w:val="25"/>
      </w:pPr>
      <w:r>
        <w:rPr>
          <w:sz w:val="21"/>
        </w:rPr>
        <w:t>Code review performed</w:t>
      </w:r>
    </w:p>
    <w:p w14:paraId="2F7FE03A">
      <w:pPr>
        <w:pStyle w:val="25"/>
      </w:pPr>
      <w:r>
        <w:rPr>
          <w:sz w:val="21"/>
        </w:rPr>
        <w:t>Merge into main</w:t>
      </w:r>
    </w:p>
    <w:p w14:paraId="3C908648">
      <w:pPr>
        <w:pStyle w:val="25"/>
      </w:pPr>
      <w:r>
        <w:rPr>
          <w:sz w:val="21"/>
        </w:rPr>
        <w:t>Jenkins manual build triggered</w:t>
      </w:r>
    </w:p>
    <w:p w14:paraId="0FCA658C">
      <w:pPr>
        <w:pStyle w:val="25"/>
      </w:pPr>
      <w:r>
        <w:rPr>
          <w:sz w:val="21"/>
        </w:rPr>
        <w:t>Automation executed</w:t>
      </w:r>
    </w:p>
    <w:p w14:paraId="3A7A1642">
      <w:pPr>
        <w:pStyle w:val="2"/>
      </w:pPr>
      <w:r>
        <w:t>28. Best Practices</w:t>
      </w:r>
    </w:p>
    <w:p w14:paraId="05C5E4F6">
      <w:r>
        <w:t>Important points followed in real-time projects.</w:t>
      </w:r>
    </w:p>
    <w:p w14:paraId="2CBF64E1">
      <w:pPr>
        <w:pStyle w:val="25"/>
      </w:pPr>
      <w:r>
        <w:rPr>
          <w:sz w:val="21"/>
        </w:rPr>
        <w:t>Never work directly on main branch</w:t>
      </w:r>
    </w:p>
    <w:p w14:paraId="259D0585">
      <w:pPr>
        <w:pStyle w:val="25"/>
      </w:pPr>
      <w:r>
        <w:rPr>
          <w:sz w:val="21"/>
        </w:rPr>
        <w:t>Always pull latest code</w:t>
      </w:r>
    </w:p>
    <w:p w14:paraId="018C8197">
      <w:pPr>
        <w:pStyle w:val="25"/>
      </w:pPr>
      <w:r>
        <w:rPr>
          <w:sz w:val="21"/>
        </w:rPr>
        <w:t>Write meaningful commit messages</w:t>
      </w:r>
    </w:p>
    <w:p w14:paraId="517D1B20">
      <w:pPr>
        <w:pStyle w:val="25"/>
      </w:pPr>
      <w:r>
        <w:rPr>
          <w:sz w:val="21"/>
        </w:rPr>
        <w:t>Use feature branches</w:t>
      </w:r>
    </w:p>
    <w:p w14:paraId="2677571B">
      <w:pPr>
        <w:pStyle w:val="25"/>
      </w:pPr>
      <w:r>
        <w:rPr>
          <w:sz w:val="21"/>
        </w:rPr>
        <w:t>Resolve conflicts carefully</w:t>
      </w:r>
    </w:p>
    <w:p w14:paraId="616F3762">
      <w:pPr>
        <w:pStyle w:val="25"/>
      </w:pPr>
      <w:r>
        <w:rPr>
          <w:sz w:val="21"/>
        </w:rPr>
        <w:t>Keep Jenkinsfile in root folder</w:t>
      </w:r>
    </w:p>
    <w:p w14:paraId="7826C4E3">
      <w:pPr>
        <w:pStyle w:val="2"/>
      </w:pPr>
      <w:r>
        <w:t>29. Summary</w:t>
      </w:r>
    </w:p>
    <w:p w14:paraId="78322698">
      <w:pPr>
        <w:rPr>
          <w:b/>
        </w:rPr>
      </w:pPr>
      <w:r>
        <w:rPr>
          <w:b/>
        </w:rPr>
        <w:t>This document covered complete GitHub and Jenkins integration flow including installation, repository creation, branching strategy, pull request flow, Git commands, Jenkins setup, and manual pipeline execution.</w:t>
      </w:r>
    </w:p>
    <w:p w14:paraId="1226083D">
      <w:pPr>
        <w:rPr>
          <w:b/>
        </w:rPr>
      </w:pPr>
    </w:p>
    <w:p w14:paraId="50E2B93A">
      <w:pPr>
        <w:rPr>
          <w:b/>
        </w:rPr>
      </w:pPr>
    </w:p>
    <w:p w14:paraId="6C34CB1C">
      <w:pPr>
        <w:pStyle w:val="4"/>
        <w:keepNext w:val="0"/>
        <w:keepLines w:val="0"/>
        <w:widowControl/>
        <w:suppressLineNumbers w:val="0"/>
        <w:bidi w:val="0"/>
        <w:spacing w:after="0" w:afterAutospacing="0"/>
      </w:pPr>
      <w:r>
        <w:rPr>
          <w:rFonts w:hint="default"/>
          <w:lang w:val="en-US"/>
        </w:rPr>
        <w:t xml:space="preserve">Jenkins </w:t>
      </w:r>
      <w:r>
        <w:t>Full Reset — Run these one by one:</w:t>
      </w:r>
    </w:p>
    <w:p w14:paraId="72A27BDC">
      <w:pPr>
        <w:pStyle w:val="35"/>
        <w:keepNext w:val="0"/>
        <w:keepLines w:val="0"/>
        <w:widowControl/>
        <w:suppressLineNumbers w:val="0"/>
        <w:bidi w:val="0"/>
        <w:spacing w:before="0" w:beforeAutospacing="1" w:after="0" w:afterAutospacing="0"/>
        <w:ind w:left="0" w:right="0"/>
        <w:rPr>
          <w:rFonts w:hint="default" w:ascii="Times New Roman" w:hAnsi="Times New Roman" w:cs="Times New Roman"/>
          <w:color w:val="auto"/>
        </w:rPr>
      </w:pPr>
      <w:r>
        <w:rPr>
          <w:rStyle w:val="36"/>
          <w:rFonts w:hint="default" w:ascii="Times New Roman" w:hAnsi="Times New Roman" w:cs="Times New Roman"/>
          <w:color w:val="auto"/>
        </w:rPr>
        <w:t>Step 1: Stop Jenkins</w:t>
      </w:r>
    </w:p>
    <w:p w14:paraId="14DE7CE0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cmd</w:t>
      </w:r>
    </w:p>
    <w:p w14:paraId="12A0F403">
      <w:pPr>
        <w:pStyle w:val="21"/>
        <w:keepNext w:val="0"/>
        <w:keepLines w:val="0"/>
        <w:widowControl/>
        <w:suppressLineNumbers w:val="0"/>
        <w:spacing w:after="0" w:afterAutospacing="0"/>
        <w:rPr>
          <w:rStyle w:val="20"/>
          <w:rFonts w:hint="default" w:ascii="Times New Roman" w:hAnsi="Times New Roman" w:eastAsia="var(--font-mono)" w:cs="Times New Roman"/>
          <w:color w:val="auto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</w:rPr>
        <w:t>net stop Jenkins</w:t>
      </w:r>
    </w:p>
    <w:p w14:paraId="4DA8CD58">
      <w:pPr>
        <w:pStyle w:val="21"/>
        <w:keepNext w:val="0"/>
        <w:keepLines w:val="0"/>
        <w:widowControl/>
        <w:suppressLineNumbers w:val="0"/>
        <w:spacing w:after="0" w:afterAutospacing="0"/>
        <w:rPr>
          <w:rStyle w:val="20"/>
          <w:rFonts w:hint="default" w:ascii="Times New Roman" w:hAnsi="Times New Roman" w:eastAsia="var(--font-mono)" w:cs="Times New Roman"/>
          <w:color w:val="auto"/>
        </w:rPr>
      </w:pPr>
    </w:p>
    <w:p w14:paraId="5AC52F45">
      <w:pPr>
        <w:pStyle w:val="21"/>
        <w:keepNext w:val="0"/>
        <w:keepLines w:val="0"/>
        <w:widowControl/>
        <w:suppressLineNumbers w:val="0"/>
        <w:spacing w:after="0" w:afterAutospacing="0"/>
        <w:rPr>
          <w:rStyle w:val="20"/>
          <w:rFonts w:hint="default" w:ascii="Times New Roman" w:hAnsi="Times New Roman" w:eastAsia="var(--font-mono)" w:cs="Times New Roman"/>
          <w:color w:val="auto"/>
          <w:lang w:val="en-US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  <w:lang w:val="en-US"/>
        </w:rPr>
        <w:t>Uninstall Jenkins from control panel</w:t>
      </w:r>
    </w:p>
    <w:p w14:paraId="2DB80855">
      <w:pPr>
        <w:pStyle w:val="21"/>
        <w:keepNext w:val="0"/>
        <w:keepLines w:val="0"/>
        <w:widowControl/>
        <w:suppressLineNumbers w:val="0"/>
        <w:spacing w:after="0" w:afterAutospacing="0"/>
        <w:rPr>
          <w:rStyle w:val="20"/>
          <w:rFonts w:hint="default" w:ascii="Times New Roman" w:hAnsi="Times New Roman" w:eastAsia="var(--font-mono)" w:cs="Times New Roman"/>
          <w:color w:val="auto"/>
          <w:lang w:val="en-US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  <w:lang w:val="en-US"/>
        </w:rPr>
        <w:t xml:space="preserve">Delete Folder </w:t>
      </w:r>
    </w:p>
    <w:p w14:paraId="7E9AF8A3">
      <w:pPr>
        <w:pStyle w:val="21"/>
        <w:keepNext w:val="0"/>
        <w:keepLines w:val="0"/>
        <w:widowControl/>
        <w:suppressLineNumbers w:val="0"/>
        <w:spacing w:after="0" w:afterAutospacing="0"/>
        <w:rPr>
          <w:rStyle w:val="20"/>
          <w:rFonts w:hint="default" w:ascii="Times New Roman" w:hAnsi="Times New Roman" w:eastAsia="var(--font-mono)" w:cs="Times New Roman"/>
          <w:color w:val="auto"/>
          <w:lang w:val="en-US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  <w:lang w:val="en-US"/>
        </w:rPr>
        <w:t xml:space="preserve">C:\Program Files/Jenkins </w:t>
      </w:r>
    </w:p>
    <w:p w14:paraId="245D9BCE">
      <w:pPr>
        <w:pStyle w:val="35"/>
        <w:keepNext w:val="0"/>
        <w:keepLines w:val="0"/>
        <w:widowControl/>
        <w:suppressLineNumbers w:val="0"/>
        <w:bidi w:val="0"/>
        <w:spacing w:before="0" w:beforeAutospacing="1" w:after="0" w:afterAutospacing="0"/>
        <w:ind w:left="0" w:right="0"/>
        <w:rPr>
          <w:rFonts w:hint="default" w:ascii="Times New Roman" w:hAnsi="Times New Roman" w:cs="Times New Roman"/>
          <w:color w:val="auto"/>
        </w:rPr>
      </w:pPr>
      <w:r>
        <w:rPr>
          <w:rStyle w:val="36"/>
          <w:rFonts w:hint="default" w:ascii="Times New Roman" w:hAnsi="Times New Roman" w:cs="Times New Roman"/>
          <w:color w:val="auto"/>
        </w:rPr>
        <w:t>Step 2: Delete entire Jenkins data folder</w:t>
      </w:r>
    </w:p>
    <w:p w14:paraId="0002CA09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Cmd as administrator</w:t>
      </w:r>
    </w:p>
    <w:p w14:paraId="2B11A7AA">
      <w:pPr>
        <w:pStyle w:val="21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eastAsia="var(--font-mono)" w:cs="Times New Roman"/>
          <w:color w:val="auto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</w:rPr>
        <w:t>rd /s /q "C:\ProgramData\Jenkins\.jenkins"</w:t>
      </w:r>
    </w:p>
    <w:p w14:paraId="266BFC09">
      <w:pPr>
        <w:pStyle w:val="35"/>
        <w:keepNext w:val="0"/>
        <w:keepLines w:val="0"/>
        <w:widowControl/>
        <w:suppressLineNumbers w:val="0"/>
        <w:bidi w:val="0"/>
        <w:spacing w:before="0" w:beforeAutospacing="1" w:after="0" w:afterAutospacing="0"/>
        <w:ind w:left="0" w:right="0"/>
        <w:rPr>
          <w:rFonts w:hint="default" w:ascii="Times New Roman" w:hAnsi="Times New Roman" w:cs="Times New Roman"/>
          <w:color w:val="auto"/>
          <w:lang w:val="en-US"/>
        </w:rPr>
      </w:pPr>
      <w:r>
        <w:rPr>
          <w:rStyle w:val="36"/>
          <w:rFonts w:hint="default" w:ascii="Times New Roman" w:hAnsi="Times New Roman" w:cs="Times New Roman"/>
          <w:color w:val="auto"/>
        </w:rPr>
        <w:t xml:space="preserve">Step 3: </w:t>
      </w:r>
      <w:r>
        <w:rPr>
          <w:rStyle w:val="36"/>
          <w:rFonts w:hint="default" w:ascii="Times New Roman" w:hAnsi="Times New Roman" w:cs="Times New Roman"/>
          <w:color w:val="auto"/>
          <w:lang w:val="en-US"/>
        </w:rPr>
        <w:t>Res</w:t>
      </w:r>
      <w:r>
        <w:rPr>
          <w:rStyle w:val="36"/>
          <w:rFonts w:hint="default" w:ascii="Times New Roman" w:hAnsi="Times New Roman" w:cs="Times New Roman"/>
          <w:color w:val="auto"/>
        </w:rPr>
        <w:t xml:space="preserve">tart </w:t>
      </w:r>
      <w:r>
        <w:rPr>
          <w:rStyle w:val="36"/>
          <w:rFonts w:hint="default" w:ascii="Times New Roman" w:hAnsi="Times New Roman" w:cs="Times New Roman"/>
          <w:color w:val="auto"/>
          <w:lang w:val="en-US"/>
        </w:rPr>
        <w:t>laptop/pc</w:t>
      </w:r>
      <w:bookmarkStart w:id="0" w:name="_GoBack"/>
      <w:bookmarkEnd w:id="0"/>
    </w:p>
    <w:p w14:paraId="7EB09A49">
      <w:pPr>
        <w:pStyle w:val="35"/>
        <w:keepNext w:val="0"/>
        <w:keepLines w:val="0"/>
        <w:widowControl/>
        <w:suppressLineNumbers w:val="0"/>
        <w:bidi w:val="0"/>
        <w:spacing w:before="0" w:beforeAutospacing="1" w:after="0" w:afterAutospacing="0"/>
        <w:ind w:left="0" w:right="0"/>
        <w:rPr>
          <w:rFonts w:hint="default" w:ascii="Times New Roman" w:hAnsi="Times New Roman" w:cs="Times New Roman"/>
          <w:color w:val="auto"/>
        </w:rPr>
      </w:pPr>
      <w:r>
        <w:rPr>
          <w:rStyle w:val="36"/>
          <w:rFonts w:hint="default" w:ascii="Times New Roman" w:hAnsi="Times New Roman" w:cs="Times New Roman"/>
          <w:color w:val="auto"/>
        </w:rPr>
        <w:t>Step 4: Wait 30 seconds</w:t>
      </w:r>
      <w:r>
        <w:rPr>
          <w:rFonts w:hint="default" w:ascii="Times New Roman" w:hAnsi="Times New Roman" w:cs="Times New Roman"/>
          <w:color w:val="auto"/>
        </w:rPr>
        <w:t xml:space="preserve"> for Jenkins to fully initialize, then open:</w:t>
      </w:r>
    </w:p>
    <w:p w14:paraId="1CB3C628">
      <w:pPr>
        <w:pStyle w:val="21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eastAsia="var(--font-mono)" w:cs="Times New Roman"/>
          <w:color w:val="auto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</w:rPr>
        <w:t>http://localhost:8080</w:t>
      </w:r>
    </w:p>
    <w:p w14:paraId="5411C53C">
      <w:pPr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var(--font-mono)" w:cs="Times New Roman"/>
          <w:color w:val="auto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2AFB6">
      <w:pPr>
        <w:pStyle w:val="35"/>
        <w:keepNext w:val="0"/>
        <w:keepLines w:val="0"/>
        <w:widowControl/>
        <w:suppressLineNumbers w:val="0"/>
        <w:bidi w:val="0"/>
        <w:spacing w:before="0" w:beforeAutospacing="1" w:after="0" w:afterAutospacing="0"/>
        <w:ind w:left="0" w:right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It should now show the </w:t>
      </w:r>
      <w:r>
        <w:rPr>
          <w:rStyle w:val="36"/>
          <w:rFonts w:hint="default" w:ascii="Times New Roman" w:hAnsi="Times New Roman" w:cs="Times New Roman"/>
          <w:color w:val="auto"/>
        </w:rPr>
        <w:t>Unlock Jenkins</w:t>
      </w:r>
      <w:r>
        <w:rPr>
          <w:rFonts w:hint="default" w:ascii="Times New Roman" w:hAnsi="Times New Roman" w:cs="Times New Roman"/>
          <w:color w:val="auto"/>
        </w:rPr>
        <w:t xml:space="preserve"> screen like this:</w:t>
      </w:r>
    </w:p>
    <w:p w14:paraId="4ABEC97E">
      <w:pPr>
        <w:pStyle w:val="21"/>
        <w:keepNext w:val="0"/>
        <w:keepLines w:val="0"/>
        <w:widowControl/>
        <w:suppressLineNumbers w:val="0"/>
        <w:spacing w:after="0" w:afterAutospacing="0"/>
        <w:rPr>
          <w:rStyle w:val="20"/>
          <w:rFonts w:hint="default" w:ascii="Times New Roman" w:hAnsi="Times New Roman" w:eastAsia="var(--font-mono)" w:cs="Times New Roman"/>
          <w:color w:val="auto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</w:rPr>
        <w:t>Unlock Jenkins</w:t>
      </w:r>
    </w:p>
    <w:p w14:paraId="610D9B36">
      <w:pPr>
        <w:pStyle w:val="21"/>
        <w:keepNext w:val="0"/>
        <w:keepLines w:val="0"/>
        <w:widowControl/>
        <w:suppressLineNumbers w:val="0"/>
        <w:spacing w:after="0" w:afterAutospacing="0"/>
        <w:rPr>
          <w:rStyle w:val="20"/>
          <w:rFonts w:hint="default" w:ascii="Times New Roman" w:hAnsi="Times New Roman" w:eastAsia="var(--font-mono)" w:cs="Times New Roman"/>
          <w:color w:val="auto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</w:rPr>
        <w:t>Getting Started...</w:t>
      </w:r>
    </w:p>
    <w:p w14:paraId="7577E39D">
      <w:pPr>
        <w:pStyle w:val="21"/>
        <w:keepNext w:val="0"/>
        <w:keepLines w:val="0"/>
        <w:widowControl/>
        <w:suppressLineNumbers w:val="0"/>
        <w:spacing w:after="0" w:afterAutospacing="0"/>
        <w:rPr>
          <w:rStyle w:val="20"/>
          <w:rFonts w:hint="default" w:ascii="Times New Roman" w:hAnsi="Times New Roman" w:eastAsia="var(--font-mono)" w:cs="Times New Roman"/>
          <w:color w:val="auto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</w:rPr>
        <w:t>Please copy the password from one of these locations:</w:t>
      </w:r>
    </w:p>
    <w:p w14:paraId="7CA9AB0E">
      <w:pPr>
        <w:pStyle w:val="21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eastAsia="var(--font-mono)" w:cs="Times New Roman"/>
          <w:color w:val="auto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</w:rPr>
        <w:t>C:\ProgramData\Jenkins\.jenkins\secrets\initialAdminPassword</w:t>
      </w:r>
    </w:p>
    <w:p w14:paraId="418BC2A3">
      <w:pPr>
        <w:pStyle w:val="35"/>
        <w:keepNext w:val="0"/>
        <w:keepLines w:val="0"/>
        <w:widowControl/>
        <w:suppressLineNumbers w:val="0"/>
        <w:bidi w:val="0"/>
        <w:spacing w:before="0" w:beforeAutospacing="1" w:after="0" w:afterAutospacing="0"/>
        <w:ind w:left="0" w:right="0"/>
        <w:rPr>
          <w:rFonts w:hint="default" w:ascii="Times New Roman" w:hAnsi="Times New Roman" w:cs="Times New Roman"/>
          <w:color w:val="auto"/>
        </w:rPr>
      </w:pPr>
      <w:r>
        <w:rPr>
          <w:rStyle w:val="36"/>
          <w:rFonts w:hint="default" w:ascii="Times New Roman" w:hAnsi="Times New Roman" w:cs="Times New Roman"/>
          <w:color w:val="auto"/>
        </w:rPr>
        <w:t>Step 5: Get the password</w:t>
      </w:r>
    </w:p>
    <w:p w14:paraId="03AC880C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cmd</w:t>
      </w:r>
    </w:p>
    <w:p w14:paraId="138217D9">
      <w:pPr>
        <w:pStyle w:val="21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eastAsia="var(--font-mono)" w:cs="Times New Roman"/>
          <w:color w:val="auto"/>
        </w:rPr>
      </w:pPr>
      <w:r>
        <w:rPr>
          <w:rStyle w:val="20"/>
          <w:rFonts w:hint="default" w:ascii="Times New Roman" w:hAnsi="Times New Roman" w:eastAsia="var(--font-mono)" w:cs="Times New Roman"/>
          <w:color w:val="auto"/>
        </w:rPr>
        <w:t>type "C:\ProgramData\Jenkins\.jenkins\secrets\initialAdminPassword"</w:t>
      </w:r>
    </w:p>
    <w:p w14:paraId="1F5E6E99">
      <w:pPr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var(--font-mono)" w:cs="Times New Roman"/>
          <w:color w:val="auto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507BC">
      <w:pPr>
        <w:rPr>
          <w:rFonts w:hint="default" w:ascii="Times New Roman" w:hAnsi="Times New Roman" w:cs="Times New Roman"/>
          <w:b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4C6F"/>
    <w:rsid w:val="00B47730"/>
    <w:rsid w:val="00CB0664"/>
    <w:rsid w:val="00FC693F"/>
    <w:rsid w:val="0185764C"/>
    <w:rsid w:val="08115849"/>
    <w:rsid w:val="0FA8235D"/>
    <w:rsid w:val="10D727AF"/>
    <w:rsid w:val="14660EEC"/>
    <w:rsid w:val="196B01BF"/>
    <w:rsid w:val="1EC919FE"/>
    <w:rsid w:val="231D427D"/>
    <w:rsid w:val="2713289E"/>
    <w:rsid w:val="2B455A0D"/>
    <w:rsid w:val="2FCB3911"/>
    <w:rsid w:val="307D12B1"/>
    <w:rsid w:val="310D3357"/>
    <w:rsid w:val="36D95F89"/>
    <w:rsid w:val="38B67A98"/>
    <w:rsid w:val="39E315CF"/>
    <w:rsid w:val="3BFC52F7"/>
    <w:rsid w:val="4CED0965"/>
    <w:rsid w:val="4FB855E9"/>
    <w:rsid w:val="50E872F7"/>
    <w:rsid w:val="51FA2C2A"/>
    <w:rsid w:val="543A4A3D"/>
    <w:rsid w:val="59FC215F"/>
    <w:rsid w:val="61227E69"/>
    <w:rsid w:val="6166050D"/>
    <w:rsid w:val="63E818F6"/>
    <w:rsid w:val="695D51EA"/>
    <w:rsid w:val="6AC45A36"/>
    <w:rsid w:val="6FDC4815"/>
    <w:rsid w:val="71F83CEB"/>
    <w:rsid w:val="72437BA3"/>
    <w:rsid w:val="748A7EA3"/>
    <w:rsid w:val="76AD1642"/>
    <w:rsid w:val="782D4715"/>
    <w:rsid w:val="7E1562E9"/>
    <w:rsid w:val="7E9F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1074</Words>
  <Characters>6823</Characters>
  <Lines>0</Lines>
  <Paragraphs>0</Paragraphs>
  <TotalTime>6</TotalTime>
  <ScaleCrop>false</ScaleCrop>
  <LinksUpToDate>false</LinksUpToDate>
  <CharactersWithSpaces>7664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nilesh deulkar</cp:lastModifiedBy>
  <dcterms:modified xsi:type="dcterms:W3CDTF">2026-07-26T18:17:35Z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eyJoZGlkIjoiOGI4NjI5OTBmMDM1ODFlMDkzNDFlZTFiMWNhZWU5ZTMiLCJ1c2VySWQiOiI1NjcwMTI1MDkyODkifQ==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7A239063C0874891856E360B847357AE_12</vt:lpwstr>
  </property>
</Properties>
</file>